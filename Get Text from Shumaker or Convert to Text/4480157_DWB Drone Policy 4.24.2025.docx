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8BAFD0" w14:textId="25AEABB2" w:rsidR="00764F80" w:rsidRPr="007B5F57" w:rsidRDefault="00C43C13" w:rsidP="00764F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bookmarkStart w:id="0" w:name="_Hlk198561002"/>
      <w:r>
        <w:rPr>
          <w:rFonts w:ascii="Aptos" w:eastAsia="Aptos" w:hAnsi="Aptos" w:cs="Aptos"/>
          <w:b/>
          <w:color w:val="17365D" w:themeColor="text2" w:themeShade="BF"/>
          <w:sz w:val="24"/>
          <w:szCs w:val="24"/>
          <w:u w:val="single"/>
        </w:rPr>
        <w:t>D</w:t>
      </w:r>
      <w:r w:rsidR="00764F80" w:rsidRPr="007B5F57">
        <w:rPr>
          <w:rFonts w:ascii="Aptos" w:eastAsia="Aptos" w:hAnsi="Aptos" w:cs="Aptos"/>
          <w:b/>
          <w:color w:val="17365D" w:themeColor="text2" w:themeShade="BF"/>
          <w:sz w:val="24"/>
          <w:szCs w:val="24"/>
          <w:u w:val="single"/>
        </w:rPr>
        <w:t xml:space="preserve">EL WEBB BEXLEY </w:t>
      </w:r>
      <w:r w:rsidR="007E283A">
        <w:rPr>
          <w:rFonts w:ascii="Aptos" w:eastAsia="Aptos" w:hAnsi="Aptos" w:cs="Aptos"/>
          <w:b/>
          <w:color w:val="17365D" w:themeColor="text2" w:themeShade="BF"/>
          <w:sz w:val="24"/>
          <w:szCs w:val="24"/>
          <w:u w:val="single"/>
        </w:rPr>
        <w:t>C</w:t>
      </w:r>
      <w:r w:rsidR="009947BC">
        <w:rPr>
          <w:rFonts w:ascii="Aptos" w:eastAsia="Aptos" w:hAnsi="Aptos" w:cs="Aptos"/>
          <w:b/>
          <w:color w:val="17365D" w:themeColor="text2" w:themeShade="BF"/>
          <w:sz w:val="24"/>
          <w:szCs w:val="24"/>
          <w:u w:val="single"/>
        </w:rPr>
        <w:t xml:space="preserve">OMMUNITY </w:t>
      </w:r>
      <w:r w:rsidR="00764F80" w:rsidRPr="007B5F57">
        <w:rPr>
          <w:rFonts w:ascii="Aptos" w:eastAsia="Aptos" w:hAnsi="Aptos" w:cs="Aptos"/>
          <w:b/>
          <w:color w:val="17365D" w:themeColor="text2" w:themeShade="BF"/>
          <w:sz w:val="24"/>
          <w:szCs w:val="24"/>
          <w:u w:val="single"/>
        </w:rPr>
        <w:t>ASSOCIATION</w:t>
      </w:r>
      <w:r w:rsidR="00764F80" w:rsidRPr="007B5F57">
        <w:rPr>
          <w:rFonts w:ascii="Aptos" w:eastAsia="Aptos" w:hAnsi="Aptos" w:cs="Aptos"/>
          <w:b/>
          <w:color w:val="17365D" w:themeColor="text2" w:themeShade="BF"/>
          <w:sz w:val="24"/>
          <w:szCs w:val="24"/>
        </w:rPr>
        <w:t xml:space="preserve"> </w:t>
      </w:r>
      <w:r w:rsidR="00764F80" w:rsidRPr="007B5F57">
        <w:rPr>
          <w:rFonts w:ascii="Aptos" w:eastAsia="Aptos" w:hAnsi="Aptos" w:cs="Aptos"/>
          <w:color w:val="17365D" w:themeColor="text2" w:themeShade="BF"/>
          <w:sz w:val="24"/>
          <w:szCs w:val="24"/>
        </w:rPr>
        <w:t> </w:t>
      </w:r>
    </w:p>
    <w:bookmarkEnd w:id="0"/>
    <w:p w14:paraId="49AA8555" w14:textId="0165E126" w:rsidR="00764F80" w:rsidRDefault="00951822" w:rsidP="00C43C13">
      <w:pPr>
        <w:spacing w:after="0"/>
        <w:ind w:left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5F57">
        <w:rPr>
          <w:rFonts w:ascii="Aptos" w:eastAsia="Aptos" w:hAnsi="Aptos" w:cs="Aptos"/>
          <w:b/>
          <w:color w:val="17365D" w:themeColor="text2" w:themeShade="BF"/>
          <w:sz w:val="24"/>
          <w:szCs w:val="24"/>
          <w:u w:val="single"/>
        </w:rPr>
        <w:t>COMMERCIAL DRONE</w:t>
      </w:r>
      <w:r w:rsidR="00C43C13">
        <w:rPr>
          <w:rFonts w:ascii="Aptos" w:eastAsia="Aptos" w:hAnsi="Aptos" w:cs="Aptos"/>
          <w:b/>
          <w:color w:val="17365D" w:themeColor="text2" w:themeShade="BF"/>
          <w:sz w:val="24"/>
          <w:szCs w:val="24"/>
          <w:u w:val="single"/>
        </w:rPr>
        <w:t xml:space="preserve"> </w:t>
      </w:r>
      <w:r w:rsidRPr="007B5F57">
        <w:rPr>
          <w:rFonts w:ascii="Aptos" w:eastAsia="Aptos" w:hAnsi="Aptos" w:cs="Aptos"/>
          <w:b/>
          <w:color w:val="17365D" w:themeColor="text2" w:themeShade="BF"/>
          <w:sz w:val="24"/>
          <w:szCs w:val="24"/>
          <w:u w:val="single"/>
        </w:rPr>
        <w:t>POLICY</w:t>
      </w:r>
    </w:p>
    <w:p w14:paraId="63D3B5BF" w14:textId="77777777" w:rsidR="00B73B4F" w:rsidRDefault="00B73B4F" w:rsidP="00764F8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C9F428" w14:textId="3752B97A" w:rsidR="00764F80" w:rsidRDefault="00764F80" w:rsidP="009F3D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Aptos" w:hAnsi="Aptos" w:cs="Aptos"/>
          <w:color w:val="000000"/>
          <w:sz w:val="24"/>
          <w:szCs w:val="24"/>
        </w:rPr>
        <w:t xml:space="preserve">The Board of Directors of Del Webb Bexley </w:t>
      </w:r>
      <w:r w:rsidR="007E283A">
        <w:rPr>
          <w:rFonts w:ascii="Aptos" w:eastAsia="Aptos" w:hAnsi="Aptos" w:cs="Aptos"/>
          <w:color w:val="000000"/>
          <w:sz w:val="24"/>
          <w:szCs w:val="24"/>
        </w:rPr>
        <w:t xml:space="preserve">Community </w:t>
      </w:r>
      <w:r>
        <w:rPr>
          <w:rFonts w:ascii="Aptos" w:eastAsia="Aptos" w:hAnsi="Aptos" w:cs="Aptos"/>
          <w:color w:val="000000"/>
          <w:sz w:val="24"/>
          <w:szCs w:val="24"/>
        </w:rPr>
        <w:t>Association</w:t>
      </w:r>
      <w:r w:rsidR="00CF45C8">
        <w:rPr>
          <w:rFonts w:ascii="Aptos" w:eastAsia="Aptos" w:hAnsi="Aptos" w:cs="Aptos"/>
          <w:color w:val="000000"/>
          <w:sz w:val="24"/>
          <w:szCs w:val="24"/>
        </w:rPr>
        <w:t>, Inc.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(the </w:t>
      </w:r>
      <w:r w:rsidR="004456FB">
        <w:rPr>
          <w:rFonts w:ascii="Aptos" w:eastAsia="Aptos" w:hAnsi="Aptos" w:cs="Aptos"/>
          <w:color w:val="000000"/>
          <w:sz w:val="24"/>
          <w:szCs w:val="24"/>
        </w:rPr>
        <w:t>“</w:t>
      </w:r>
      <w:r>
        <w:rPr>
          <w:rFonts w:ascii="Aptos" w:eastAsia="Aptos" w:hAnsi="Aptos" w:cs="Aptos"/>
          <w:color w:val="000000"/>
          <w:sz w:val="24"/>
          <w:szCs w:val="24"/>
        </w:rPr>
        <w:t>Association</w:t>
      </w:r>
      <w:r w:rsidR="004456FB">
        <w:rPr>
          <w:rFonts w:ascii="Aptos" w:eastAsia="Aptos" w:hAnsi="Aptos" w:cs="Aptos"/>
          <w:color w:val="000000"/>
          <w:sz w:val="24"/>
          <w:szCs w:val="24"/>
        </w:rPr>
        <w:t>”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), pursuant </w:t>
      </w:r>
      <w:r w:rsidR="00112871">
        <w:rPr>
          <w:rFonts w:ascii="Aptos" w:eastAsia="Aptos" w:hAnsi="Aptos" w:cs="Aptos"/>
          <w:color w:val="000000"/>
          <w:sz w:val="24"/>
          <w:szCs w:val="24"/>
        </w:rPr>
        <w:t>Section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12.46 of the </w:t>
      </w:r>
      <w:r w:rsidR="007F6004">
        <w:rPr>
          <w:rFonts w:ascii="Aptos" w:eastAsia="Aptos" w:hAnsi="Aptos" w:cs="Aptos"/>
          <w:color w:val="000000"/>
          <w:sz w:val="24"/>
          <w:szCs w:val="24"/>
        </w:rPr>
        <w:t>Community Declaration for Del Webb Bexley (the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Declaration</w:t>
      </w:r>
      <w:r w:rsidR="007F6004">
        <w:rPr>
          <w:rFonts w:ascii="Aptos" w:eastAsia="Aptos" w:hAnsi="Aptos" w:cs="Aptos"/>
          <w:color w:val="000000"/>
          <w:sz w:val="24"/>
          <w:szCs w:val="24"/>
        </w:rPr>
        <w:t>”)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, hereby adopts this Commercial Drone Policy, effective </w:t>
      </w:r>
      <w:r w:rsidR="00293891">
        <w:rPr>
          <w:rFonts w:ascii="Aptos" w:eastAsia="Aptos" w:hAnsi="Aptos" w:cs="Aptos"/>
          <w:color w:val="000000"/>
          <w:sz w:val="24"/>
          <w:szCs w:val="24"/>
        </w:rPr>
        <w:t>April 24, 2025</w:t>
      </w:r>
      <w:bookmarkStart w:id="1" w:name="_GoBack"/>
      <w:bookmarkEnd w:id="1"/>
      <w:r>
        <w:rPr>
          <w:rFonts w:ascii="Aptos" w:eastAsia="Aptos" w:hAnsi="Aptos" w:cs="Aptos"/>
          <w:color w:val="000000"/>
          <w:sz w:val="24"/>
          <w:szCs w:val="24"/>
        </w:rPr>
        <w:t xml:space="preserve"> This Policy shall be part of the Association’s Rules and Regulations. In the event of a conflict between the terms of this Policy and the terms of other Association Rules and Regulations, the terms of this Policy shall apply. </w:t>
      </w:r>
      <w:r w:rsidR="00112871">
        <w:rPr>
          <w:rFonts w:ascii="Aptos" w:eastAsia="Aptos" w:hAnsi="Aptos" w:cs="Aptos"/>
          <w:color w:val="000000"/>
          <w:sz w:val="24"/>
          <w:szCs w:val="24"/>
        </w:rPr>
        <w:t>However, in the event of a conflict between the terms of this Policy and the terms of the Governing Documents, the Governing Documents shall apply.</w:t>
      </w:r>
    </w:p>
    <w:p w14:paraId="30D1FCD2" w14:textId="2EAC4F50" w:rsidR="00764F80" w:rsidRDefault="00B27583" w:rsidP="009F3DAE">
      <w:pPr>
        <w:jc w:val="both"/>
        <w:rPr>
          <w:rFonts w:ascii="Arial" w:eastAsia="Arial" w:hAnsi="Arial" w:cs="Arial"/>
          <w:color w:val="0F4761"/>
        </w:rPr>
      </w:pPr>
      <w:bookmarkStart w:id="2" w:name="_heading=h.gjdgxs" w:colFirst="0" w:colLast="0"/>
      <w:bookmarkEnd w:id="2"/>
      <w:r>
        <w:rPr>
          <w:rFonts w:ascii="Aptos" w:eastAsia="Aptos" w:hAnsi="Aptos" w:cs="Aptos"/>
          <w:color w:val="000000"/>
        </w:rPr>
        <w:t>In</w:t>
      </w:r>
      <w:r w:rsidR="00DF71CA">
        <w:rPr>
          <w:rFonts w:ascii="Aptos" w:eastAsia="Aptos" w:hAnsi="Aptos" w:cs="Aptos"/>
          <w:color w:val="000000"/>
          <w:sz w:val="24"/>
          <w:szCs w:val="24"/>
        </w:rPr>
        <w:t xml:space="preserve"> order to </w:t>
      </w:r>
      <w:r w:rsidR="00B24A0F">
        <w:rPr>
          <w:rFonts w:ascii="Aptos" w:eastAsia="Aptos" w:hAnsi="Aptos" w:cs="Aptos"/>
          <w:color w:val="000000"/>
          <w:sz w:val="24"/>
          <w:szCs w:val="24"/>
        </w:rPr>
        <w:t>operate</w:t>
      </w:r>
      <w:r w:rsidR="00DF71CA">
        <w:rPr>
          <w:rFonts w:ascii="Aptos" w:eastAsia="Aptos" w:hAnsi="Aptos" w:cs="Aptos"/>
          <w:color w:val="000000"/>
          <w:sz w:val="24"/>
          <w:szCs w:val="24"/>
        </w:rPr>
        <w:t xml:space="preserve"> commercial drone</w:t>
      </w:r>
      <w:r w:rsidR="00B24A0F">
        <w:rPr>
          <w:rFonts w:ascii="Aptos" w:eastAsia="Aptos" w:hAnsi="Aptos" w:cs="Aptos"/>
          <w:color w:val="000000"/>
          <w:sz w:val="24"/>
          <w:szCs w:val="24"/>
        </w:rPr>
        <w:t>s</w:t>
      </w:r>
      <w:r w:rsidR="00DF71CA">
        <w:rPr>
          <w:rFonts w:ascii="Aptos" w:eastAsia="Aptos" w:hAnsi="Aptos" w:cs="Aptos"/>
          <w:color w:val="000000"/>
          <w:sz w:val="24"/>
          <w:szCs w:val="24"/>
        </w:rPr>
        <w:t xml:space="preserve"> within the Del Webb Community, </w:t>
      </w:r>
      <w:r w:rsidR="001545FC">
        <w:rPr>
          <w:rFonts w:ascii="Aptos" w:eastAsia="Aptos" w:hAnsi="Aptos" w:cs="Aptos"/>
          <w:color w:val="000000"/>
          <w:sz w:val="24"/>
          <w:szCs w:val="24"/>
        </w:rPr>
        <w:t>all operators</w:t>
      </w:r>
      <w:r w:rsidR="00DF71CA">
        <w:rPr>
          <w:rFonts w:ascii="Aptos" w:eastAsia="Aptos" w:hAnsi="Aptos" w:cs="Aptos"/>
          <w:color w:val="000000"/>
          <w:sz w:val="24"/>
          <w:szCs w:val="24"/>
        </w:rPr>
        <w:t xml:space="preserve"> must </w:t>
      </w:r>
      <w:r w:rsidR="00FC55CD">
        <w:rPr>
          <w:rFonts w:ascii="Aptos" w:eastAsia="Aptos" w:hAnsi="Aptos" w:cs="Aptos"/>
          <w:color w:val="000000"/>
          <w:sz w:val="24"/>
          <w:szCs w:val="24"/>
        </w:rPr>
        <w:t xml:space="preserve">hold a valid drone pilot licenses issued by </w:t>
      </w:r>
      <w:r w:rsidR="001545FC">
        <w:rPr>
          <w:rFonts w:ascii="Aptos" w:eastAsia="Aptos" w:hAnsi="Aptos" w:cs="Aptos"/>
          <w:color w:val="000000"/>
          <w:sz w:val="24"/>
          <w:szCs w:val="24"/>
        </w:rPr>
        <w:t>the Federal Aviation</w:t>
      </w:r>
      <w:r w:rsidR="005003E0">
        <w:rPr>
          <w:rFonts w:ascii="Aptos" w:eastAsia="Aptos" w:hAnsi="Aptos" w:cs="Aptos"/>
          <w:color w:val="000000"/>
          <w:sz w:val="24"/>
          <w:szCs w:val="24"/>
        </w:rPr>
        <w:t>, hold insurance in the minimum amount of $1,000,000.00,</w:t>
      </w:r>
      <w:r w:rsidR="001545FC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FC55CD">
        <w:rPr>
          <w:rFonts w:ascii="Aptos" w:eastAsia="Aptos" w:hAnsi="Aptos" w:cs="Aptos"/>
          <w:color w:val="000000"/>
          <w:sz w:val="24"/>
          <w:szCs w:val="24"/>
        </w:rPr>
        <w:t xml:space="preserve">and adhere to </w:t>
      </w:r>
      <w:r w:rsidR="00764F80">
        <w:rPr>
          <w:rFonts w:ascii="Aptos" w:eastAsia="Aptos" w:hAnsi="Aptos" w:cs="Aptos"/>
          <w:color w:val="000000"/>
          <w:sz w:val="24"/>
          <w:szCs w:val="24"/>
          <w:highlight w:val="white"/>
        </w:rPr>
        <w:t xml:space="preserve"> the following conditions:</w:t>
      </w:r>
      <w:r w:rsidR="00764F80">
        <w:rPr>
          <w:rFonts w:ascii="Aptos" w:eastAsia="Aptos" w:hAnsi="Aptos" w:cs="Aptos"/>
          <w:color w:val="000000"/>
          <w:sz w:val="24"/>
          <w:szCs w:val="24"/>
        </w:rPr>
        <w:t xml:space="preserve"> </w:t>
      </w:r>
    </w:p>
    <w:p w14:paraId="6A2C18BC" w14:textId="4D9C46D8" w:rsidR="00764F80" w:rsidRDefault="005003E0" w:rsidP="009F3DAE">
      <w:pPr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drone operator must submit </w:t>
      </w:r>
      <w:r w:rsidR="00EF6911">
        <w:rPr>
          <w:rFonts w:ascii="Aptos" w:eastAsia="Aptos" w:hAnsi="Aptos" w:cs="Aptos"/>
          <w:sz w:val="24"/>
          <w:szCs w:val="24"/>
        </w:rPr>
        <w:t>a completed</w:t>
      </w:r>
      <w:r w:rsidR="00B24A0F">
        <w:rPr>
          <w:rFonts w:ascii="Aptos" w:eastAsia="Aptos" w:hAnsi="Aptos" w:cs="Aptos"/>
          <w:sz w:val="24"/>
          <w:szCs w:val="24"/>
        </w:rPr>
        <w:t xml:space="preserve"> Commercial</w:t>
      </w:r>
      <w:r w:rsidR="00EF6911">
        <w:rPr>
          <w:rFonts w:ascii="Aptos" w:eastAsia="Aptos" w:hAnsi="Aptos" w:cs="Aptos"/>
          <w:sz w:val="24"/>
          <w:szCs w:val="24"/>
        </w:rPr>
        <w:t xml:space="preserve"> Drone Notification Form, a copy of which is attached hereto,</w:t>
      </w:r>
      <w:r w:rsidR="00946F66" w:rsidRPr="00D46BC5">
        <w:rPr>
          <w:rFonts w:ascii="Aptos" w:eastAsia="Aptos" w:hAnsi="Aptos" w:cs="Aptos"/>
          <w:sz w:val="24"/>
          <w:szCs w:val="24"/>
        </w:rPr>
        <w:t xml:space="preserve"> to </w:t>
      </w:r>
      <w:r>
        <w:rPr>
          <w:rFonts w:ascii="Aptos" w:eastAsia="Aptos" w:hAnsi="Aptos" w:cs="Aptos"/>
          <w:sz w:val="24"/>
          <w:szCs w:val="24"/>
        </w:rPr>
        <w:t>Association’s</w:t>
      </w:r>
      <w:r w:rsidR="00946F66" w:rsidRPr="00D46BC5">
        <w:rPr>
          <w:rFonts w:ascii="Aptos" w:eastAsia="Aptos" w:hAnsi="Aptos" w:cs="Aptos"/>
          <w:sz w:val="24"/>
          <w:szCs w:val="24"/>
        </w:rPr>
        <w:t xml:space="preserve"> Property Manager</w:t>
      </w:r>
      <w:r w:rsidR="00333EE1">
        <w:rPr>
          <w:rFonts w:ascii="Aptos" w:eastAsia="Aptos" w:hAnsi="Aptos" w:cs="Aptos"/>
          <w:sz w:val="24"/>
          <w:szCs w:val="24"/>
        </w:rPr>
        <w:t>,</w:t>
      </w:r>
      <w:r>
        <w:rPr>
          <w:rFonts w:ascii="Aptos" w:eastAsia="Aptos" w:hAnsi="Aptos" w:cs="Aptos"/>
          <w:sz w:val="24"/>
          <w:szCs w:val="24"/>
        </w:rPr>
        <w:t xml:space="preserve"> via email at </w:t>
      </w:r>
      <w:hyperlink r:id="rId11" w:history="1">
        <w:r w:rsidRPr="005003E0">
          <w:rPr>
            <w:rStyle w:val="Hyperlink"/>
            <w:rFonts w:ascii="Aptos" w:eastAsia="Aptos" w:hAnsi="Aptos" w:cs="Aptos"/>
            <w:sz w:val="24"/>
            <w:szCs w:val="24"/>
          </w:rPr>
          <w:t>DWBManager@qualifiedproperty.com</w:t>
        </w:r>
      </w:hyperlink>
      <w:r w:rsidR="00B24A0F">
        <w:rPr>
          <w:rFonts w:ascii="Aptos" w:eastAsia="Aptos" w:hAnsi="Aptos" w:cs="Aptos"/>
          <w:sz w:val="24"/>
          <w:szCs w:val="24"/>
        </w:rPr>
        <w:t>,</w:t>
      </w:r>
      <w:r w:rsidR="00B27B9D">
        <w:rPr>
          <w:rFonts w:ascii="Aptos" w:eastAsia="Aptos" w:hAnsi="Aptos" w:cs="Aptos"/>
          <w:sz w:val="24"/>
          <w:szCs w:val="24"/>
        </w:rPr>
        <w:t xml:space="preserve">prior to operating the Drone within the Association.  </w:t>
      </w:r>
      <w:r>
        <w:rPr>
          <w:rFonts w:ascii="Aptos" w:eastAsia="Aptos" w:hAnsi="Aptos" w:cs="Aptos"/>
          <w:sz w:val="24"/>
          <w:szCs w:val="24"/>
        </w:rPr>
        <w:t xml:space="preserve"> unless </w:t>
      </w:r>
      <w:r w:rsidR="00B27B9D">
        <w:rPr>
          <w:rFonts w:ascii="Aptos" w:eastAsia="Aptos" w:hAnsi="Aptos" w:cs="Aptos"/>
          <w:sz w:val="24"/>
          <w:szCs w:val="24"/>
        </w:rPr>
        <w:t xml:space="preserve">this requirement is </w:t>
      </w:r>
      <w:r>
        <w:rPr>
          <w:rFonts w:ascii="Aptos" w:eastAsia="Aptos" w:hAnsi="Aptos" w:cs="Aptos"/>
          <w:sz w:val="24"/>
          <w:szCs w:val="24"/>
        </w:rPr>
        <w:t>waived by the Association’s president</w:t>
      </w:r>
      <w:r w:rsidR="00E46191" w:rsidRPr="00D46BC5">
        <w:rPr>
          <w:rFonts w:ascii="Aptos" w:eastAsia="Aptos" w:hAnsi="Aptos" w:cs="Aptos"/>
          <w:sz w:val="24"/>
          <w:szCs w:val="24"/>
        </w:rPr>
        <w:t>.</w:t>
      </w:r>
      <w:r w:rsidR="00B24A0F">
        <w:rPr>
          <w:rFonts w:ascii="Aptos" w:eastAsia="Aptos" w:hAnsi="Aptos" w:cs="Aptos"/>
          <w:sz w:val="24"/>
          <w:szCs w:val="24"/>
        </w:rPr>
        <w:t xml:space="preserve"> </w:t>
      </w:r>
      <w:r w:rsidR="007E5694">
        <w:rPr>
          <w:rFonts w:ascii="Aptos" w:eastAsia="Aptos" w:hAnsi="Aptos" w:cs="Aptos"/>
          <w:color w:val="000000"/>
          <w:sz w:val="24"/>
          <w:szCs w:val="24"/>
        </w:rPr>
        <w:t xml:space="preserve">Subject to approval by the Association, </w:t>
      </w:r>
      <w:r w:rsidR="00873DA0">
        <w:rPr>
          <w:rFonts w:ascii="Aptos" w:eastAsia="Aptos" w:hAnsi="Aptos" w:cs="Aptos"/>
          <w:sz w:val="24"/>
          <w:szCs w:val="24"/>
        </w:rPr>
        <w:t>commercial drone usage is</w:t>
      </w:r>
      <w:r w:rsidR="007E5694" w:rsidRPr="000E2037">
        <w:rPr>
          <w:rFonts w:ascii="Aptos" w:eastAsia="Aptos" w:hAnsi="Aptos" w:cs="Aptos"/>
          <w:sz w:val="24"/>
          <w:szCs w:val="24"/>
        </w:rPr>
        <w:t xml:space="preserve"> authorized </w:t>
      </w:r>
      <w:r w:rsidR="007E5694">
        <w:rPr>
          <w:rFonts w:ascii="Aptos" w:eastAsia="Aptos" w:hAnsi="Aptos" w:cs="Aptos"/>
          <w:sz w:val="24"/>
          <w:szCs w:val="24"/>
        </w:rPr>
        <w:t xml:space="preserve">on </w:t>
      </w:r>
      <w:r w:rsidR="00873DA0">
        <w:rPr>
          <w:rFonts w:ascii="Aptos" w:eastAsia="Aptos" w:hAnsi="Aptos" w:cs="Aptos"/>
          <w:sz w:val="24"/>
          <w:szCs w:val="24"/>
        </w:rPr>
        <w:t xml:space="preserve">Association property </w:t>
      </w:r>
      <w:r w:rsidR="008A3384">
        <w:rPr>
          <w:rFonts w:ascii="Aptos" w:eastAsia="Aptos" w:hAnsi="Aptos" w:cs="Aptos"/>
          <w:color w:val="000000"/>
          <w:sz w:val="24"/>
          <w:szCs w:val="24"/>
        </w:rPr>
        <w:t xml:space="preserve">for </w:t>
      </w:r>
      <w:r w:rsidR="00C365DA">
        <w:rPr>
          <w:rFonts w:ascii="Aptos" w:eastAsia="Aptos" w:hAnsi="Aptos" w:cs="Aptos"/>
          <w:color w:val="000000"/>
          <w:sz w:val="24"/>
          <w:szCs w:val="24"/>
        </w:rPr>
        <w:t xml:space="preserve">the purpose of </w:t>
      </w:r>
      <w:r w:rsidR="00764F80">
        <w:rPr>
          <w:rFonts w:ascii="Aptos" w:eastAsia="Aptos" w:hAnsi="Aptos" w:cs="Aptos"/>
          <w:color w:val="000000"/>
          <w:sz w:val="24"/>
          <w:szCs w:val="24"/>
        </w:rPr>
        <w:t>inspection, analysis, aerial surveillance, photograph</w:t>
      </w:r>
      <w:r w:rsidR="006017D6">
        <w:rPr>
          <w:rFonts w:ascii="Aptos" w:eastAsia="Aptos" w:hAnsi="Aptos" w:cs="Aptos"/>
          <w:color w:val="000000"/>
          <w:sz w:val="24"/>
          <w:szCs w:val="24"/>
        </w:rPr>
        <w:t>y</w:t>
      </w:r>
      <w:r w:rsidR="00764F80">
        <w:rPr>
          <w:rFonts w:ascii="Aptos" w:eastAsia="Aptos" w:hAnsi="Aptos" w:cs="Aptos"/>
          <w:color w:val="000000"/>
          <w:sz w:val="24"/>
          <w:szCs w:val="24"/>
        </w:rPr>
        <w:t xml:space="preserve"> to determine repair, maintenance or other as deemed necessary</w:t>
      </w:r>
      <w:r w:rsidR="008A3384">
        <w:rPr>
          <w:rFonts w:ascii="Aptos" w:eastAsia="Aptos" w:hAnsi="Aptos" w:cs="Aptos"/>
          <w:color w:val="000000"/>
          <w:sz w:val="24"/>
          <w:szCs w:val="24"/>
        </w:rPr>
        <w:t xml:space="preserve"> and for </w:t>
      </w:r>
      <w:r w:rsidR="00C365DA">
        <w:rPr>
          <w:rFonts w:ascii="Aptos" w:eastAsia="Aptos" w:hAnsi="Aptos" w:cs="Aptos"/>
          <w:color w:val="000000"/>
          <w:sz w:val="24"/>
          <w:szCs w:val="24"/>
        </w:rPr>
        <w:t xml:space="preserve">the purpose of </w:t>
      </w:r>
      <w:r w:rsidR="008A3384" w:rsidRPr="000E2037">
        <w:rPr>
          <w:rFonts w:ascii="Aptos" w:eastAsia="Aptos" w:hAnsi="Aptos" w:cs="Aptos"/>
          <w:color w:val="000000"/>
          <w:sz w:val="24"/>
          <w:szCs w:val="24"/>
        </w:rPr>
        <w:t>assessment and evaluation, under (or after) emergency conditions to prevent, abate, or mitigate injury to property or persons within Del Webb Bexley Community</w:t>
      </w:r>
      <w:r w:rsidR="00764F80">
        <w:rPr>
          <w:rFonts w:ascii="Aptos" w:eastAsia="Aptos" w:hAnsi="Aptos" w:cs="Aptos"/>
          <w:color w:val="000000"/>
          <w:sz w:val="24"/>
          <w:szCs w:val="24"/>
        </w:rPr>
        <w:t>.</w:t>
      </w:r>
      <w:r w:rsidR="008A3384">
        <w:rPr>
          <w:rFonts w:ascii="Aptos" w:eastAsia="Aptos" w:hAnsi="Aptos" w:cs="Aptos"/>
          <w:color w:val="000000"/>
          <w:sz w:val="24"/>
          <w:szCs w:val="24"/>
        </w:rPr>
        <w:t xml:space="preserve"> Commercial drone usage on property ow</w:t>
      </w:r>
      <w:r w:rsidR="00B27B9D">
        <w:rPr>
          <w:rFonts w:ascii="Aptos" w:eastAsia="Aptos" w:hAnsi="Aptos" w:cs="Aptos"/>
          <w:color w:val="000000"/>
          <w:sz w:val="24"/>
          <w:szCs w:val="24"/>
        </w:rPr>
        <w:t>n</w:t>
      </w:r>
      <w:r w:rsidR="008A3384">
        <w:rPr>
          <w:rFonts w:ascii="Aptos" w:eastAsia="Aptos" w:hAnsi="Aptos" w:cs="Aptos"/>
          <w:color w:val="000000"/>
          <w:sz w:val="24"/>
          <w:szCs w:val="24"/>
        </w:rPr>
        <w:t>ed by any person or entity other than the Association</w:t>
      </w:r>
      <w:r w:rsidR="00B27B9D">
        <w:rPr>
          <w:rFonts w:ascii="Aptos" w:eastAsia="Aptos" w:hAnsi="Aptos" w:cs="Aptos"/>
          <w:color w:val="000000"/>
          <w:sz w:val="24"/>
          <w:szCs w:val="24"/>
        </w:rPr>
        <w:t>, without the Association’s</w:t>
      </w:r>
      <w:r w:rsidR="009B0211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B27B9D">
        <w:rPr>
          <w:rFonts w:ascii="Aptos" w:eastAsia="Aptos" w:hAnsi="Aptos" w:cs="Aptos"/>
          <w:color w:val="000000"/>
          <w:sz w:val="24"/>
          <w:szCs w:val="24"/>
        </w:rPr>
        <w:t xml:space="preserve">permission in writing, </w:t>
      </w:r>
      <w:r w:rsidR="008A3384">
        <w:rPr>
          <w:rFonts w:ascii="Aptos" w:eastAsia="Aptos" w:hAnsi="Aptos" w:cs="Aptos"/>
          <w:color w:val="000000"/>
          <w:sz w:val="24"/>
          <w:szCs w:val="24"/>
        </w:rPr>
        <w:t xml:space="preserve"> will require written consent of the Owner of the property. </w:t>
      </w:r>
      <w:r w:rsidR="00764F80">
        <w:rPr>
          <w:rFonts w:ascii="Aptos" w:eastAsia="Aptos" w:hAnsi="Aptos" w:cs="Aptos"/>
          <w:color w:val="000000"/>
          <w:sz w:val="24"/>
          <w:szCs w:val="24"/>
        </w:rPr>
        <w:t>  </w:t>
      </w:r>
      <w:r w:rsidR="00764F80">
        <w:rPr>
          <w:rFonts w:ascii="Aptos" w:eastAsia="Aptos" w:hAnsi="Aptos" w:cs="Aptos"/>
          <w:sz w:val="24"/>
          <w:szCs w:val="24"/>
        </w:rPr>
        <w:t xml:space="preserve"> </w:t>
      </w:r>
      <w:r w:rsidR="00764F80">
        <w:rPr>
          <w:rFonts w:ascii="Arial" w:eastAsia="Arial" w:hAnsi="Arial" w:cs="Arial"/>
          <w:color w:val="0F4761"/>
        </w:rPr>
        <w:t xml:space="preserve"> </w:t>
      </w:r>
    </w:p>
    <w:p w14:paraId="57652C9F" w14:textId="3FA55216" w:rsidR="00764F80" w:rsidRPr="008A3384" w:rsidRDefault="007E5694" w:rsidP="009F3DAE">
      <w:pPr>
        <w:numPr>
          <w:ilvl w:val="0"/>
          <w:numId w:val="3"/>
        </w:numPr>
        <w:spacing w:after="0" w:line="240" w:lineRule="auto"/>
        <w:jc w:val="both"/>
        <w:rPr>
          <w:rFonts w:ascii="Aptos" w:eastAsia="Aptos" w:hAnsi="Aptos" w:cs="Aptos"/>
          <w:sz w:val="24"/>
          <w:szCs w:val="24"/>
        </w:rPr>
      </w:pPr>
      <w:r w:rsidRPr="008A3384">
        <w:rPr>
          <w:rFonts w:ascii="Aptos" w:eastAsia="Aptos" w:hAnsi="Aptos" w:cs="Aptos"/>
          <w:color w:val="000000"/>
          <w:sz w:val="24"/>
          <w:szCs w:val="24"/>
        </w:rPr>
        <w:t xml:space="preserve">Subject to approval by the Association, </w:t>
      </w:r>
      <w:r w:rsidR="008A3384" w:rsidRPr="008A3384">
        <w:rPr>
          <w:rFonts w:ascii="Aptos" w:eastAsia="Aptos" w:hAnsi="Aptos" w:cs="Aptos"/>
          <w:sz w:val="24"/>
          <w:szCs w:val="24"/>
        </w:rPr>
        <w:t xml:space="preserve">commercial drone usage is </w:t>
      </w:r>
      <w:r w:rsidR="00764F80" w:rsidRPr="008A3384">
        <w:rPr>
          <w:rFonts w:ascii="Aptos" w:eastAsia="Aptos" w:hAnsi="Aptos" w:cs="Aptos"/>
          <w:sz w:val="24"/>
          <w:szCs w:val="24"/>
        </w:rPr>
        <w:t>authorized</w:t>
      </w:r>
      <w:r w:rsidR="008A3384" w:rsidRPr="008A3384">
        <w:rPr>
          <w:rFonts w:ascii="Aptos" w:eastAsia="Aptos" w:hAnsi="Aptos" w:cs="Aptos"/>
          <w:sz w:val="24"/>
          <w:szCs w:val="24"/>
        </w:rPr>
        <w:t xml:space="preserve"> by or on behalf of an individual Lot Owner</w:t>
      </w:r>
      <w:r w:rsidR="00AD7F00">
        <w:rPr>
          <w:rFonts w:ascii="Aptos" w:eastAsia="Aptos" w:hAnsi="Aptos" w:cs="Aptos"/>
          <w:sz w:val="24"/>
          <w:szCs w:val="24"/>
        </w:rPr>
        <w:t xml:space="preserve"> is limited </w:t>
      </w:r>
      <w:proofErr w:type="spellStart"/>
      <w:r w:rsidR="00AD7F00">
        <w:rPr>
          <w:rFonts w:ascii="Aptos" w:eastAsia="Aptos" w:hAnsi="Aptos" w:cs="Aptos"/>
          <w:sz w:val="24"/>
          <w:szCs w:val="24"/>
        </w:rPr>
        <w:t>to</w:t>
      </w:r>
      <w:r w:rsidR="008A3384" w:rsidRPr="008A3384">
        <w:rPr>
          <w:rFonts w:ascii="Aptos" w:eastAsia="Aptos" w:hAnsi="Aptos" w:cs="Aptos"/>
          <w:sz w:val="24"/>
          <w:szCs w:val="24"/>
        </w:rPr>
        <w:t>r</w:t>
      </w:r>
      <w:r w:rsidR="00764F80" w:rsidRPr="008A3384">
        <w:rPr>
          <w:rFonts w:ascii="Aptos" w:eastAsia="Aptos" w:hAnsi="Aptos" w:cs="Aptos"/>
          <w:sz w:val="24"/>
          <w:szCs w:val="24"/>
        </w:rPr>
        <w:t>oof</w:t>
      </w:r>
      <w:proofErr w:type="spellEnd"/>
      <w:r w:rsidR="00764F80" w:rsidRPr="008A3384">
        <w:rPr>
          <w:rFonts w:ascii="Aptos" w:eastAsia="Aptos" w:hAnsi="Aptos" w:cs="Aptos"/>
          <w:sz w:val="24"/>
          <w:szCs w:val="24"/>
        </w:rPr>
        <w:t xml:space="preserve"> </w:t>
      </w:r>
      <w:r w:rsidR="008A3384" w:rsidRPr="008A3384">
        <w:rPr>
          <w:rFonts w:ascii="Aptos" w:eastAsia="Aptos" w:hAnsi="Aptos" w:cs="Aptos"/>
          <w:sz w:val="24"/>
          <w:szCs w:val="24"/>
        </w:rPr>
        <w:t>i</w:t>
      </w:r>
      <w:r w:rsidR="00764F80" w:rsidRPr="008A3384">
        <w:rPr>
          <w:rFonts w:ascii="Aptos" w:eastAsia="Aptos" w:hAnsi="Aptos" w:cs="Aptos"/>
          <w:sz w:val="24"/>
          <w:szCs w:val="24"/>
        </w:rPr>
        <w:t xml:space="preserve">nspections and </w:t>
      </w:r>
      <w:r w:rsidR="008A3384" w:rsidRPr="008A3384">
        <w:rPr>
          <w:rFonts w:ascii="Aptos" w:eastAsia="Aptos" w:hAnsi="Aptos" w:cs="Aptos"/>
          <w:sz w:val="24"/>
          <w:szCs w:val="24"/>
        </w:rPr>
        <w:t>r</w:t>
      </w:r>
      <w:r w:rsidR="00764F80" w:rsidRPr="008A3384">
        <w:rPr>
          <w:rFonts w:ascii="Aptos" w:eastAsia="Aptos" w:hAnsi="Aptos" w:cs="Aptos"/>
          <w:sz w:val="24"/>
          <w:szCs w:val="24"/>
        </w:rPr>
        <w:t xml:space="preserve">eal </w:t>
      </w:r>
      <w:r w:rsidR="008A3384" w:rsidRPr="008A3384">
        <w:rPr>
          <w:rFonts w:ascii="Aptos" w:eastAsia="Aptos" w:hAnsi="Aptos" w:cs="Aptos"/>
          <w:sz w:val="24"/>
          <w:szCs w:val="24"/>
        </w:rPr>
        <w:t>e</w:t>
      </w:r>
      <w:r w:rsidR="00764F80" w:rsidRPr="008A3384">
        <w:rPr>
          <w:rFonts w:ascii="Aptos" w:eastAsia="Aptos" w:hAnsi="Aptos" w:cs="Aptos"/>
          <w:sz w:val="24"/>
          <w:szCs w:val="24"/>
        </w:rPr>
        <w:t xml:space="preserve">state </w:t>
      </w:r>
      <w:r w:rsidR="008A3384" w:rsidRPr="008A3384">
        <w:rPr>
          <w:rFonts w:ascii="Aptos" w:eastAsia="Aptos" w:hAnsi="Aptos" w:cs="Aptos"/>
          <w:sz w:val="24"/>
          <w:szCs w:val="24"/>
        </w:rPr>
        <w:t>a</w:t>
      </w:r>
      <w:r w:rsidR="00764F80" w:rsidRPr="008A3384">
        <w:rPr>
          <w:rFonts w:ascii="Aptos" w:eastAsia="Aptos" w:hAnsi="Aptos" w:cs="Aptos"/>
          <w:sz w:val="24"/>
          <w:szCs w:val="24"/>
        </w:rPr>
        <w:t xml:space="preserve">erial photography and videography. Roof </w:t>
      </w:r>
      <w:r w:rsidR="008A3384" w:rsidRPr="008A3384">
        <w:rPr>
          <w:rFonts w:ascii="Aptos" w:eastAsia="Aptos" w:hAnsi="Aptos" w:cs="Aptos"/>
          <w:sz w:val="24"/>
          <w:szCs w:val="24"/>
        </w:rPr>
        <w:t>i</w:t>
      </w:r>
      <w:r w:rsidR="00764F80" w:rsidRPr="008A3384">
        <w:rPr>
          <w:rFonts w:ascii="Aptos" w:eastAsia="Aptos" w:hAnsi="Aptos" w:cs="Aptos"/>
          <w:sz w:val="24"/>
          <w:szCs w:val="24"/>
        </w:rPr>
        <w:t xml:space="preserve">nspections and </w:t>
      </w:r>
      <w:r w:rsidR="008A3384" w:rsidRPr="008A3384">
        <w:rPr>
          <w:rFonts w:ascii="Aptos" w:eastAsia="Aptos" w:hAnsi="Aptos" w:cs="Aptos"/>
          <w:sz w:val="24"/>
          <w:szCs w:val="24"/>
        </w:rPr>
        <w:t>r</w:t>
      </w:r>
      <w:r w:rsidR="00764F80" w:rsidRPr="008A3384">
        <w:rPr>
          <w:rFonts w:ascii="Aptos" w:eastAsia="Aptos" w:hAnsi="Aptos" w:cs="Aptos"/>
          <w:sz w:val="24"/>
          <w:szCs w:val="24"/>
        </w:rPr>
        <w:t xml:space="preserve">eal </w:t>
      </w:r>
      <w:r w:rsidR="008A3384" w:rsidRPr="008A3384">
        <w:rPr>
          <w:rFonts w:ascii="Aptos" w:eastAsia="Aptos" w:hAnsi="Aptos" w:cs="Aptos"/>
          <w:sz w:val="24"/>
          <w:szCs w:val="24"/>
        </w:rPr>
        <w:t>e</w:t>
      </w:r>
      <w:r w:rsidR="00764F80" w:rsidRPr="008A3384">
        <w:rPr>
          <w:rFonts w:ascii="Aptos" w:eastAsia="Aptos" w:hAnsi="Aptos" w:cs="Aptos"/>
          <w:sz w:val="24"/>
          <w:szCs w:val="24"/>
        </w:rPr>
        <w:t xml:space="preserve">state photography shall be conducted </w:t>
      </w:r>
      <w:r w:rsidR="008A3384">
        <w:rPr>
          <w:rFonts w:ascii="Aptos" w:eastAsia="Aptos" w:hAnsi="Aptos" w:cs="Aptos"/>
          <w:sz w:val="24"/>
          <w:szCs w:val="24"/>
        </w:rPr>
        <w:t xml:space="preserve">only </w:t>
      </w:r>
      <w:r w:rsidR="00764F80" w:rsidRPr="008A3384">
        <w:rPr>
          <w:rFonts w:ascii="Aptos" w:eastAsia="Aptos" w:hAnsi="Aptos" w:cs="Aptos"/>
          <w:sz w:val="24"/>
          <w:szCs w:val="24"/>
        </w:rPr>
        <w:t>within the confines of the Lot</w:t>
      </w:r>
      <w:r w:rsidR="00C365DA">
        <w:rPr>
          <w:rFonts w:ascii="Aptos" w:eastAsia="Aptos" w:hAnsi="Aptos" w:cs="Aptos"/>
          <w:sz w:val="24"/>
          <w:szCs w:val="24"/>
        </w:rPr>
        <w:t>, except as set forth below</w:t>
      </w:r>
      <w:r w:rsidR="00764F80" w:rsidRPr="008A3384">
        <w:rPr>
          <w:rFonts w:ascii="Aptos" w:eastAsia="Aptos" w:hAnsi="Aptos" w:cs="Aptos"/>
          <w:sz w:val="24"/>
          <w:szCs w:val="24"/>
        </w:rPr>
        <w:t xml:space="preserve">.  </w:t>
      </w:r>
      <w:r w:rsidR="008A3384">
        <w:rPr>
          <w:rFonts w:ascii="Aptos" w:eastAsia="Aptos" w:hAnsi="Aptos" w:cs="Aptos"/>
          <w:sz w:val="24"/>
          <w:szCs w:val="24"/>
        </w:rPr>
        <w:t xml:space="preserve">Owners are responsible for ensuring any person or entity retained on his/her/its </w:t>
      </w:r>
      <w:r w:rsidR="00EF6911">
        <w:rPr>
          <w:rFonts w:ascii="Aptos" w:eastAsia="Aptos" w:hAnsi="Aptos" w:cs="Aptos"/>
          <w:sz w:val="24"/>
          <w:szCs w:val="24"/>
        </w:rPr>
        <w:t xml:space="preserve">behalf complies fully with this Policy. </w:t>
      </w:r>
    </w:p>
    <w:p w14:paraId="0E077F80" w14:textId="2136AD80" w:rsidR="00764F80" w:rsidRDefault="00EF6911" w:rsidP="009F3DAE">
      <w:pPr>
        <w:numPr>
          <w:ilvl w:val="0"/>
          <w:numId w:val="3"/>
        </w:numPr>
        <w:spacing w:after="0" w:line="240" w:lineRule="auto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Owners seeking to obtain p</w:t>
      </w:r>
      <w:r w:rsidR="00764F80">
        <w:rPr>
          <w:rFonts w:ascii="Aptos" w:eastAsia="Aptos" w:hAnsi="Aptos" w:cs="Aptos"/>
          <w:sz w:val="24"/>
          <w:szCs w:val="24"/>
        </w:rPr>
        <w:t>hotography and videography of the</w:t>
      </w:r>
      <w:r>
        <w:rPr>
          <w:rFonts w:ascii="Aptos" w:eastAsia="Aptos" w:hAnsi="Aptos" w:cs="Aptos"/>
          <w:sz w:val="24"/>
          <w:szCs w:val="24"/>
        </w:rPr>
        <w:t xml:space="preserve"> Common Areas and</w:t>
      </w:r>
      <w:r w:rsidR="00764F80">
        <w:rPr>
          <w:rFonts w:ascii="Aptos" w:eastAsia="Aptos" w:hAnsi="Aptos" w:cs="Aptos"/>
          <w:sz w:val="24"/>
          <w:szCs w:val="24"/>
        </w:rPr>
        <w:t xml:space="preserve"> </w:t>
      </w:r>
      <w:r w:rsidR="00C365DA">
        <w:rPr>
          <w:rFonts w:ascii="Aptos" w:eastAsia="Aptos" w:hAnsi="Aptos" w:cs="Aptos"/>
          <w:sz w:val="24"/>
          <w:szCs w:val="24"/>
        </w:rPr>
        <w:t xml:space="preserve">Association </w:t>
      </w:r>
      <w:r w:rsidR="00764F80">
        <w:rPr>
          <w:rFonts w:ascii="Aptos" w:eastAsia="Aptos" w:hAnsi="Aptos" w:cs="Aptos"/>
          <w:sz w:val="24"/>
          <w:szCs w:val="24"/>
        </w:rPr>
        <w:t xml:space="preserve">amenities </w:t>
      </w:r>
      <w:r>
        <w:rPr>
          <w:rFonts w:ascii="Aptos" w:eastAsia="Aptos" w:hAnsi="Aptos" w:cs="Aptos"/>
          <w:sz w:val="24"/>
          <w:szCs w:val="24"/>
        </w:rPr>
        <w:t xml:space="preserve">via commercial drones must </w:t>
      </w:r>
      <w:r w:rsidR="00333EE1">
        <w:rPr>
          <w:rFonts w:ascii="Aptos" w:eastAsia="Aptos" w:hAnsi="Aptos" w:cs="Aptos"/>
          <w:sz w:val="24"/>
          <w:szCs w:val="24"/>
        </w:rPr>
        <w:t xml:space="preserve">submit a completed Common Area Permission Form, a copy of which is attached hereto, and </w:t>
      </w:r>
      <w:r>
        <w:rPr>
          <w:rFonts w:ascii="Aptos" w:eastAsia="Aptos" w:hAnsi="Aptos" w:cs="Aptos"/>
          <w:sz w:val="24"/>
          <w:szCs w:val="24"/>
        </w:rPr>
        <w:t xml:space="preserve">obtain by </w:t>
      </w:r>
      <w:r w:rsidR="00404A1E">
        <w:rPr>
          <w:rFonts w:ascii="Aptos" w:eastAsia="Aptos" w:hAnsi="Aptos" w:cs="Aptos"/>
          <w:sz w:val="24"/>
          <w:szCs w:val="24"/>
        </w:rPr>
        <w:t xml:space="preserve">prior </w:t>
      </w:r>
      <w:r w:rsidR="007E283A">
        <w:rPr>
          <w:rFonts w:ascii="Aptos" w:eastAsia="Aptos" w:hAnsi="Aptos" w:cs="Aptos"/>
          <w:sz w:val="24"/>
          <w:szCs w:val="24"/>
        </w:rPr>
        <w:t xml:space="preserve">written </w:t>
      </w:r>
      <w:r w:rsidR="00764F80">
        <w:rPr>
          <w:rFonts w:ascii="Aptos" w:eastAsia="Aptos" w:hAnsi="Aptos" w:cs="Aptos"/>
          <w:sz w:val="24"/>
          <w:szCs w:val="24"/>
        </w:rPr>
        <w:t>approval</w:t>
      </w:r>
      <w:r>
        <w:rPr>
          <w:rFonts w:ascii="Aptos" w:eastAsia="Aptos" w:hAnsi="Aptos" w:cs="Aptos"/>
          <w:sz w:val="24"/>
          <w:szCs w:val="24"/>
        </w:rPr>
        <w:t xml:space="preserve"> from the</w:t>
      </w:r>
      <w:r w:rsidR="00333EE1">
        <w:rPr>
          <w:rFonts w:ascii="Aptos" w:eastAsia="Aptos" w:hAnsi="Aptos" w:cs="Aptos"/>
          <w:sz w:val="24"/>
          <w:szCs w:val="24"/>
        </w:rPr>
        <w:t xml:space="preserve"> Association</w:t>
      </w:r>
      <w:r w:rsidR="00764F80">
        <w:rPr>
          <w:rFonts w:ascii="Aptos" w:eastAsia="Aptos" w:hAnsi="Aptos" w:cs="Aptos"/>
          <w:sz w:val="24"/>
          <w:szCs w:val="24"/>
        </w:rPr>
        <w:t>.</w:t>
      </w:r>
    </w:p>
    <w:p w14:paraId="45532570" w14:textId="5D5C9537" w:rsidR="00764F80" w:rsidRDefault="00764F80" w:rsidP="000E203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sz w:val="24"/>
          <w:szCs w:val="24"/>
        </w:rPr>
      </w:pPr>
    </w:p>
    <w:p w14:paraId="1155F07E" w14:textId="49AACE88" w:rsidR="00AE643E" w:rsidRDefault="00AE643E">
      <w:pPr>
        <w:rPr>
          <w:rFonts w:asciiTheme="majorHAnsi" w:eastAsiaTheme="majorEastAsia" w:hAnsiTheme="majorHAnsi" w:cstheme="majorBidi"/>
          <w:b/>
          <w:color w:val="1F497D" w:themeColor="text2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1F497D" w:themeColor="text2"/>
          <w:sz w:val="32"/>
          <w:szCs w:val="32"/>
        </w:rPr>
        <w:br w:type="page"/>
      </w:r>
    </w:p>
    <w:p w14:paraId="7A22F463" w14:textId="2CC97B24" w:rsidR="00943693" w:rsidRPr="007B5F57" w:rsidRDefault="000E2037" w:rsidP="00943693">
      <w:pPr>
        <w:spacing w:after="0"/>
        <w:jc w:val="center"/>
        <w:rPr>
          <w:rFonts w:ascii="Aptos" w:eastAsia="Aptos" w:hAnsi="Aptos" w:cs="Aptos"/>
          <w:b/>
          <w:color w:val="0F243E" w:themeColor="text2" w:themeShade="80"/>
          <w:sz w:val="28"/>
          <w:szCs w:val="28"/>
          <w:u w:val="single"/>
        </w:rPr>
      </w:pPr>
      <w:r>
        <w:rPr>
          <w:rFonts w:ascii="Aptos" w:eastAsia="Aptos" w:hAnsi="Aptos" w:cs="Aptos"/>
          <w:b/>
          <w:color w:val="0F243E" w:themeColor="text2" w:themeShade="80"/>
          <w:sz w:val="28"/>
          <w:szCs w:val="28"/>
          <w:u w:val="single"/>
        </w:rPr>
        <w:lastRenderedPageBreak/>
        <w:t>DEL WEBB BEXLEY COMMUNITY ASSOCIATION</w:t>
      </w:r>
    </w:p>
    <w:p w14:paraId="2A067CDE" w14:textId="6FB2C998" w:rsidR="00943693" w:rsidRPr="007B5F57" w:rsidRDefault="00943693" w:rsidP="00C43C13">
      <w:pPr>
        <w:spacing w:after="0"/>
        <w:jc w:val="center"/>
        <w:rPr>
          <w:rFonts w:ascii="Aptos" w:eastAsia="Aptos" w:hAnsi="Aptos" w:cs="Aptos"/>
          <w:b/>
          <w:color w:val="0F243E" w:themeColor="text2" w:themeShade="80"/>
          <w:sz w:val="28"/>
          <w:szCs w:val="28"/>
          <w:u w:val="single"/>
        </w:rPr>
      </w:pPr>
      <w:r w:rsidRPr="007B5F57">
        <w:rPr>
          <w:rFonts w:ascii="Aptos" w:eastAsia="Aptos" w:hAnsi="Aptos" w:cs="Aptos"/>
          <w:b/>
          <w:color w:val="0F243E" w:themeColor="text2" w:themeShade="80"/>
          <w:sz w:val="28"/>
          <w:szCs w:val="28"/>
          <w:u w:val="single"/>
        </w:rPr>
        <w:t xml:space="preserve">COMMERCIAL DRONE </w:t>
      </w:r>
      <w:r w:rsidR="00CD3D8E">
        <w:rPr>
          <w:rFonts w:ascii="Aptos" w:eastAsia="Aptos" w:hAnsi="Aptos" w:cs="Aptos"/>
          <w:b/>
          <w:color w:val="0F243E" w:themeColor="text2" w:themeShade="80"/>
          <w:sz w:val="28"/>
          <w:szCs w:val="28"/>
          <w:u w:val="single"/>
        </w:rPr>
        <w:t>NOTIFICATION FORM</w:t>
      </w:r>
    </w:p>
    <w:p w14:paraId="70C32312" w14:textId="5C25F7BF" w:rsidR="006A2321" w:rsidRDefault="006A2321" w:rsidP="009F3DAE">
      <w:pPr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</w:t>
      </w:r>
      <w:r>
        <w:rPr>
          <w:rFonts w:ascii="Aptos" w:eastAsia="Aptos" w:hAnsi="Aptos" w:cs="Aptos"/>
          <w:b/>
          <w:sz w:val="24"/>
          <w:szCs w:val="24"/>
        </w:rPr>
        <w:t xml:space="preserve"> </w:t>
      </w:r>
      <w:r w:rsidR="00FF49A9">
        <w:rPr>
          <w:rFonts w:ascii="Aptos" w:eastAsia="Aptos" w:hAnsi="Aptos" w:cs="Aptos"/>
          <w:sz w:val="24"/>
          <w:szCs w:val="24"/>
        </w:rPr>
        <w:t xml:space="preserve">intended Drone Operator </w:t>
      </w:r>
      <w:r w:rsidR="00CF45C8">
        <w:rPr>
          <w:rFonts w:ascii="Aptos" w:eastAsia="Aptos" w:hAnsi="Aptos" w:cs="Aptos"/>
          <w:sz w:val="24"/>
          <w:szCs w:val="24"/>
        </w:rPr>
        <w:t>must submit th</w:t>
      </w:r>
      <w:r w:rsidR="00E74F79">
        <w:rPr>
          <w:rFonts w:ascii="Aptos" w:eastAsia="Aptos" w:hAnsi="Aptos" w:cs="Aptos"/>
          <w:sz w:val="24"/>
          <w:szCs w:val="24"/>
        </w:rPr>
        <w:t>is</w:t>
      </w:r>
      <w:r w:rsidR="00CF45C8">
        <w:rPr>
          <w:rFonts w:ascii="Aptos" w:eastAsia="Aptos" w:hAnsi="Aptos" w:cs="Aptos"/>
          <w:sz w:val="24"/>
          <w:szCs w:val="24"/>
        </w:rPr>
        <w:t xml:space="preserve"> completed Commercial Drone Notification Form to Association’s</w:t>
      </w:r>
      <w:r w:rsidR="00CF45C8" w:rsidRPr="00D46BC5">
        <w:rPr>
          <w:rFonts w:ascii="Aptos" w:eastAsia="Aptos" w:hAnsi="Aptos" w:cs="Aptos"/>
          <w:sz w:val="24"/>
          <w:szCs w:val="24"/>
        </w:rPr>
        <w:t xml:space="preserve"> Property Manager</w:t>
      </w:r>
      <w:r w:rsidR="00333EE1">
        <w:rPr>
          <w:rFonts w:ascii="Aptos" w:eastAsia="Aptos" w:hAnsi="Aptos" w:cs="Aptos"/>
          <w:sz w:val="24"/>
          <w:szCs w:val="24"/>
        </w:rPr>
        <w:t>,</w:t>
      </w:r>
      <w:r w:rsidR="00CF45C8">
        <w:rPr>
          <w:rFonts w:ascii="Aptos" w:eastAsia="Aptos" w:hAnsi="Aptos" w:cs="Aptos"/>
          <w:sz w:val="24"/>
          <w:szCs w:val="24"/>
        </w:rPr>
        <w:t xml:space="preserve"> via email at </w:t>
      </w:r>
      <w:hyperlink r:id="rId12" w:history="1">
        <w:r w:rsidR="00CF45C8" w:rsidRPr="005003E0">
          <w:rPr>
            <w:rStyle w:val="Hyperlink"/>
            <w:rFonts w:ascii="Aptos" w:eastAsia="Aptos" w:hAnsi="Aptos" w:cs="Aptos"/>
            <w:sz w:val="24"/>
            <w:szCs w:val="24"/>
          </w:rPr>
          <w:t>DWBManager@qualifiedproperty.com</w:t>
        </w:r>
      </w:hyperlink>
      <w:r w:rsidR="00CF45C8">
        <w:rPr>
          <w:rFonts w:ascii="Aptos" w:eastAsia="Aptos" w:hAnsi="Aptos" w:cs="Aptos"/>
          <w:sz w:val="24"/>
          <w:szCs w:val="24"/>
        </w:rPr>
        <w:t>, prior to operating a</w:t>
      </w:r>
      <w:r>
        <w:rPr>
          <w:rFonts w:ascii="Aptos" w:eastAsia="Aptos" w:hAnsi="Aptos" w:cs="Aptos"/>
          <w:sz w:val="24"/>
          <w:szCs w:val="24"/>
        </w:rPr>
        <w:t xml:space="preserve"> drone for commercial purposes </w:t>
      </w:r>
      <w:r w:rsidR="00CF45C8">
        <w:rPr>
          <w:rFonts w:ascii="Aptos" w:eastAsia="Aptos" w:hAnsi="Aptos" w:cs="Aptos"/>
          <w:sz w:val="24"/>
          <w:szCs w:val="24"/>
        </w:rPr>
        <w:t>within</w:t>
      </w:r>
      <w:r>
        <w:rPr>
          <w:rFonts w:ascii="Aptos" w:eastAsia="Aptos" w:hAnsi="Aptos" w:cs="Aptos"/>
          <w:sz w:val="24"/>
          <w:szCs w:val="24"/>
        </w:rPr>
        <w:t xml:space="preserve"> the Del Webb Bexley </w:t>
      </w:r>
      <w:r w:rsidR="00CF45C8">
        <w:rPr>
          <w:rFonts w:ascii="Aptos" w:eastAsia="Aptos" w:hAnsi="Aptos" w:cs="Aptos"/>
          <w:sz w:val="24"/>
          <w:szCs w:val="24"/>
        </w:rPr>
        <w:t>C</w:t>
      </w:r>
      <w:r>
        <w:rPr>
          <w:rFonts w:ascii="Aptos" w:eastAsia="Aptos" w:hAnsi="Aptos" w:cs="Aptos"/>
          <w:sz w:val="24"/>
          <w:szCs w:val="24"/>
        </w:rPr>
        <w:t xml:space="preserve">ommunity.  By completing and signing this form, you </w:t>
      </w:r>
      <w:r w:rsidR="00CD424F">
        <w:rPr>
          <w:rFonts w:ascii="Aptos" w:eastAsia="Aptos" w:hAnsi="Aptos" w:cs="Aptos"/>
          <w:sz w:val="24"/>
          <w:szCs w:val="24"/>
        </w:rPr>
        <w:t xml:space="preserve">attest that you </w:t>
      </w:r>
      <w:r>
        <w:rPr>
          <w:rFonts w:ascii="Aptos" w:eastAsia="Aptos" w:hAnsi="Aptos" w:cs="Aptos"/>
          <w:sz w:val="24"/>
          <w:szCs w:val="24"/>
        </w:rPr>
        <w:t>are an FAA Certified Drone Pilot, to act in accordance with 14 CFR Part 107.</w:t>
      </w:r>
    </w:p>
    <w:p w14:paraId="09255883" w14:textId="5C29A0B6" w:rsidR="006A2321" w:rsidRDefault="00333EE1">
      <w:pPr>
        <w:spacing w:before="24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Operation of</w:t>
      </w:r>
      <w:r w:rsidR="006A2321">
        <w:rPr>
          <w:rFonts w:ascii="Aptos" w:eastAsia="Aptos" w:hAnsi="Aptos" w:cs="Aptos"/>
          <w:sz w:val="24"/>
          <w:szCs w:val="24"/>
        </w:rPr>
        <w:t xml:space="preserve"> commercial drones in the Del Webb Bexley </w:t>
      </w:r>
      <w:r w:rsidR="007E283A">
        <w:rPr>
          <w:rFonts w:ascii="Aptos" w:eastAsia="Aptos" w:hAnsi="Aptos" w:cs="Aptos"/>
          <w:sz w:val="24"/>
          <w:szCs w:val="24"/>
        </w:rPr>
        <w:t xml:space="preserve">Community </w:t>
      </w:r>
      <w:r w:rsidR="006A2321">
        <w:rPr>
          <w:rFonts w:ascii="Aptos" w:eastAsia="Aptos" w:hAnsi="Aptos" w:cs="Aptos"/>
          <w:sz w:val="24"/>
          <w:szCs w:val="24"/>
        </w:rPr>
        <w:t xml:space="preserve">requires written consent from </w:t>
      </w:r>
      <w:r w:rsidR="00581F15">
        <w:rPr>
          <w:rFonts w:ascii="Aptos" w:eastAsia="Aptos" w:hAnsi="Aptos" w:cs="Aptos"/>
          <w:sz w:val="24"/>
          <w:szCs w:val="24"/>
        </w:rPr>
        <w:t xml:space="preserve">all Owners </w:t>
      </w:r>
      <w:r>
        <w:rPr>
          <w:rFonts w:ascii="Aptos" w:eastAsia="Aptos" w:hAnsi="Aptos" w:cs="Aptos"/>
          <w:sz w:val="24"/>
          <w:szCs w:val="24"/>
        </w:rPr>
        <w:t>of property over which the drones will be used</w:t>
      </w:r>
      <w:r w:rsidR="00581F15"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Aptos" w:eastAsia="Aptos" w:hAnsi="Aptos" w:cs="Aptos"/>
          <w:sz w:val="24"/>
          <w:szCs w:val="24"/>
        </w:rPr>
        <w:t xml:space="preserve">prior </w:t>
      </w:r>
      <w:r w:rsidR="00581F15">
        <w:rPr>
          <w:rFonts w:ascii="Aptos" w:eastAsia="Aptos" w:hAnsi="Aptos" w:cs="Aptos"/>
          <w:sz w:val="24"/>
          <w:szCs w:val="24"/>
        </w:rPr>
        <w:t>to operation</w:t>
      </w:r>
      <w:r w:rsidR="006A2321">
        <w:rPr>
          <w:rFonts w:ascii="Aptos" w:eastAsia="Aptos" w:hAnsi="Aptos" w:cs="Aptos"/>
          <w:sz w:val="24"/>
          <w:szCs w:val="24"/>
        </w:rPr>
        <w:t xml:space="preserve">.  </w:t>
      </w:r>
    </w:p>
    <w:p w14:paraId="5175F6DB" w14:textId="7965D84D" w:rsidR="00132A88" w:rsidRDefault="00132A88" w:rsidP="009F3DAE">
      <w:pPr>
        <w:spacing w:before="24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Further, the Drone Operator agrees to defend, indemnify, and hold harmless the </w:t>
      </w:r>
      <w:r w:rsidR="000505F6">
        <w:rPr>
          <w:rFonts w:ascii="Aptos" w:eastAsia="Aptos" w:hAnsi="Aptos" w:cs="Aptos"/>
          <w:sz w:val="24"/>
          <w:szCs w:val="24"/>
        </w:rPr>
        <w:t>Association</w:t>
      </w:r>
      <w:r>
        <w:rPr>
          <w:rFonts w:ascii="Aptos" w:eastAsia="Aptos" w:hAnsi="Aptos" w:cs="Aptos"/>
          <w:sz w:val="24"/>
          <w:szCs w:val="24"/>
        </w:rPr>
        <w:t xml:space="preserve">, as well as its officers, directors, agents, employees, and insurers, from and against all claims, damages, lawsuits, losses or expenses arising out of or as a consequence of </w:t>
      </w:r>
      <w:r w:rsidR="004C4141">
        <w:rPr>
          <w:rFonts w:ascii="Aptos" w:eastAsia="Aptos" w:hAnsi="Aptos" w:cs="Aptos"/>
          <w:sz w:val="24"/>
          <w:szCs w:val="24"/>
        </w:rPr>
        <w:t>the</w:t>
      </w:r>
      <w:r>
        <w:rPr>
          <w:rFonts w:ascii="Aptos" w:eastAsia="Aptos" w:hAnsi="Aptos" w:cs="Aptos"/>
          <w:sz w:val="24"/>
          <w:szCs w:val="24"/>
        </w:rPr>
        <w:t xml:space="preserve"> operation of any commercial drove over or within the Community or as a consequence of any negligence or misconduct of any person working</w:t>
      </w:r>
      <w:r w:rsidR="000505F6">
        <w:rPr>
          <w:rFonts w:ascii="Aptos" w:eastAsia="Aptos" w:hAnsi="Aptos" w:cs="Aptos"/>
          <w:sz w:val="24"/>
          <w:szCs w:val="24"/>
        </w:rPr>
        <w:t xml:space="preserve"> </w:t>
      </w:r>
      <w:r w:rsidR="004C4141">
        <w:rPr>
          <w:rFonts w:ascii="Aptos" w:eastAsia="Aptos" w:hAnsi="Aptos" w:cs="Aptos"/>
          <w:sz w:val="24"/>
          <w:szCs w:val="24"/>
        </w:rPr>
        <w:t xml:space="preserve">with </w:t>
      </w:r>
      <w:r w:rsidR="000505F6">
        <w:rPr>
          <w:rFonts w:ascii="Aptos" w:eastAsia="Aptos" w:hAnsi="Aptos" w:cs="Aptos"/>
          <w:sz w:val="24"/>
          <w:szCs w:val="24"/>
        </w:rPr>
        <w:t>and/or</w:t>
      </w:r>
      <w:r>
        <w:rPr>
          <w:rFonts w:ascii="Aptos" w:eastAsia="Aptos" w:hAnsi="Aptos" w:cs="Aptos"/>
          <w:sz w:val="24"/>
          <w:szCs w:val="24"/>
        </w:rPr>
        <w:t xml:space="preserve"> assisting </w:t>
      </w:r>
      <w:r w:rsidR="000505F6">
        <w:rPr>
          <w:rFonts w:ascii="Aptos" w:eastAsia="Aptos" w:hAnsi="Aptos" w:cs="Aptos"/>
          <w:sz w:val="24"/>
          <w:szCs w:val="24"/>
        </w:rPr>
        <w:t>the drone operator</w:t>
      </w:r>
      <w:r>
        <w:rPr>
          <w:rFonts w:ascii="Aptos" w:eastAsia="Aptos" w:hAnsi="Aptos" w:cs="Aptos"/>
          <w:sz w:val="24"/>
          <w:szCs w:val="24"/>
        </w:rPr>
        <w:t xml:space="preserve">.  </w:t>
      </w:r>
    </w:p>
    <w:p w14:paraId="11BA034B" w14:textId="5E3C278E" w:rsidR="00CD3D8E" w:rsidRDefault="00FF49A9" w:rsidP="00CD3D8E">
      <w:pPr>
        <w:spacing w:after="0"/>
        <w:rPr>
          <w:rFonts w:asciiTheme="majorHAnsi" w:eastAsia="Aptos" w:hAnsiTheme="majorHAnsi" w:cs="Aptos"/>
          <w:b/>
          <w:bCs/>
          <w:color w:val="1F497D" w:themeColor="text2"/>
          <w:sz w:val="32"/>
          <w:szCs w:val="32"/>
        </w:rPr>
      </w:pPr>
      <w:r w:rsidRPr="00CD3D8E">
        <w:rPr>
          <w:rFonts w:asciiTheme="majorHAnsi" w:eastAsia="Aptos" w:hAnsiTheme="majorHAnsi" w:cs="Aptos"/>
          <w:b/>
          <w:bCs/>
          <w:color w:val="1F497D" w:themeColor="text2"/>
          <w:sz w:val="32"/>
          <w:szCs w:val="32"/>
        </w:rPr>
        <w:t>Location</w:t>
      </w:r>
      <w:r w:rsidR="00CD3D8E">
        <w:rPr>
          <w:rFonts w:asciiTheme="majorHAnsi" w:eastAsia="Aptos" w:hAnsiTheme="majorHAnsi" w:cs="Aptos"/>
          <w:b/>
          <w:bCs/>
          <w:color w:val="1F497D" w:themeColor="text2"/>
          <w:sz w:val="32"/>
          <w:szCs w:val="32"/>
        </w:rPr>
        <w:t>/Address</w:t>
      </w:r>
      <w:r w:rsidRPr="00CD3D8E">
        <w:rPr>
          <w:rFonts w:asciiTheme="majorHAnsi" w:eastAsia="Aptos" w:hAnsiTheme="majorHAnsi" w:cs="Aptos"/>
          <w:b/>
          <w:bCs/>
          <w:color w:val="1F497D" w:themeColor="text2"/>
          <w:sz w:val="32"/>
          <w:szCs w:val="32"/>
        </w:rPr>
        <w:t xml:space="preserve"> of Purposed Drone Area</w:t>
      </w:r>
    </w:p>
    <w:p w14:paraId="063265FD" w14:textId="77777777" w:rsidR="00CD3D8E" w:rsidRDefault="00CD3D8E" w:rsidP="00CD3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eastAsia="Aptos" w:hAnsi="Aptos" w:cs="Aptos"/>
          <w:color w:val="1F497D" w:themeColor="text2"/>
          <w:sz w:val="24"/>
          <w:szCs w:val="24"/>
        </w:rPr>
      </w:pPr>
    </w:p>
    <w:p w14:paraId="04283851" w14:textId="77777777" w:rsidR="008E1380" w:rsidRPr="00CD3D8E" w:rsidRDefault="008E1380" w:rsidP="00CD3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eastAsia="Aptos" w:hAnsi="Aptos" w:cs="Aptos"/>
          <w:color w:val="1F497D" w:themeColor="text2"/>
          <w:sz w:val="24"/>
          <w:szCs w:val="24"/>
        </w:rPr>
      </w:pPr>
    </w:p>
    <w:p w14:paraId="1C2560BB" w14:textId="05F5A9C7" w:rsidR="00FD35A6" w:rsidRDefault="0040158A" w:rsidP="00FD35A6">
      <w:pPr>
        <w:pStyle w:val="Heading1"/>
      </w:pPr>
      <w:r>
        <w:t>Commercial Drone Operator Information</w:t>
      </w:r>
      <w:r w:rsidR="00CD3D8E">
        <w:t xml:space="preserve">           Resident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5305"/>
      </w:tblGrid>
      <w:tr w:rsidR="00CD3D8E" w14:paraId="0061E7CB" w14:textId="77777777" w:rsidTr="009672DD">
        <w:tc>
          <w:tcPr>
            <w:tcW w:w="5485" w:type="dxa"/>
          </w:tcPr>
          <w:p w14:paraId="4F557A7F" w14:textId="20968D2A" w:rsidR="00CD3D8E" w:rsidRDefault="00CD3D8E" w:rsidP="00CD3D8E">
            <w:pPr>
              <w:rPr>
                <w:sz w:val="16"/>
                <w:szCs w:val="16"/>
              </w:rPr>
            </w:pPr>
            <w:r w:rsidRPr="00CD3D8E">
              <w:rPr>
                <w:sz w:val="16"/>
                <w:szCs w:val="16"/>
              </w:rPr>
              <w:t xml:space="preserve">Name </w:t>
            </w:r>
          </w:p>
          <w:p w14:paraId="1F174752" w14:textId="77777777" w:rsidR="00CD3D8E" w:rsidRPr="00CD3D8E" w:rsidRDefault="00CD3D8E" w:rsidP="00CD3D8E">
            <w:pPr>
              <w:rPr>
                <w:sz w:val="16"/>
                <w:szCs w:val="16"/>
              </w:rPr>
            </w:pPr>
          </w:p>
          <w:p w14:paraId="0F38B619" w14:textId="3961FDAB" w:rsidR="00CD3D8E" w:rsidRPr="00CD3D8E" w:rsidRDefault="00CD3D8E" w:rsidP="00CD3D8E">
            <w:pPr>
              <w:rPr>
                <w:sz w:val="16"/>
                <w:szCs w:val="16"/>
              </w:rPr>
            </w:pPr>
          </w:p>
        </w:tc>
        <w:tc>
          <w:tcPr>
            <w:tcW w:w="5305" w:type="dxa"/>
          </w:tcPr>
          <w:p w14:paraId="0DAEA7A4" w14:textId="188D0668" w:rsidR="00CD3D8E" w:rsidRPr="00CD3D8E" w:rsidRDefault="00CD3D8E" w:rsidP="00CD3D8E">
            <w:pPr>
              <w:rPr>
                <w:sz w:val="16"/>
                <w:szCs w:val="16"/>
              </w:rPr>
            </w:pPr>
            <w:r w:rsidRPr="00CD3D8E">
              <w:rPr>
                <w:sz w:val="16"/>
                <w:szCs w:val="16"/>
              </w:rPr>
              <w:t>Name</w:t>
            </w:r>
          </w:p>
        </w:tc>
      </w:tr>
      <w:tr w:rsidR="00CD3D8E" w14:paraId="42E5087B" w14:textId="77777777" w:rsidTr="009672DD">
        <w:tc>
          <w:tcPr>
            <w:tcW w:w="5485" w:type="dxa"/>
          </w:tcPr>
          <w:p w14:paraId="7303D388" w14:textId="77777777" w:rsidR="00CD3D8E" w:rsidRDefault="00CD3D8E" w:rsidP="00CD3D8E">
            <w:pPr>
              <w:rPr>
                <w:sz w:val="16"/>
                <w:szCs w:val="16"/>
              </w:rPr>
            </w:pPr>
            <w:r w:rsidRPr="00CD3D8E">
              <w:rPr>
                <w:sz w:val="16"/>
                <w:szCs w:val="16"/>
              </w:rPr>
              <w:t>Company</w:t>
            </w:r>
          </w:p>
          <w:p w14:paraId="3A1A2DFF" w14:textId="77777777" w:rsidR="00CD3D8E" w:rsidRPr="00CD3D8E" w:rsidRDefault="00CD3D8E" w:rsidP="00CD3D8E">
            <w:pPr>
              <w:rPr>
                <w:sz w:val="16"/>
                <w:szCs w:val="16"/>
              </w:rPr>
            </w:pPr>
          </w:p>
          <w:p w14:paraId="4706067A" w14:textId="24FAF9C9" w:rsidR="00CD3D8E" w:rsidRPr="00CD3D8E" w:rsidRDefault="00CD3D8E" w:rsidP="00CD3D8E">
            <w:pPr>
              <w:rPr>
                <w:sz w:val="16"/>
                <w:szCs w:val="16"/>
              </w:rPr>
            </w:pPr>
          </w:p>
        </w:tc>
        <w:tc>
          <w:tcPr>
            <w:tcW w:w="5305" w:type="dxa"/>
          </w:tcPr>
          <w:p w14:paraId="4D3344D9" w14:textId="77777777" w:rsidR="00CD3D8E" w:rsidRPr="00CD3D8E" w:rsidRDefault="00CD3D8E" w:rsidP="00CD3D8E">
            <w:pPr>
              <w:rPr>
                <w:sz w:val="16"/>
                <w:szCs w:val="16"/>
              </w:rPr>
            </w:pPr>
          </w:p>
        </w:tc>
      </w:tr>
      <w:tr w:rsidR="00CD3D8E" w14:paraId="4E765D62" w14:textId="77777777" w:rsidTr="009672DD">
        <w:tc>
          <w:tcPr>
            <w:tcW w:w="5485" w:type="dxa"/>
          </w:tcPr>
          <w:p w14:paraId="34D297A0" w14:textId="4817D37D" w:rsidR="00CD3D8E" w:rsidRPr="00CD3D8E" w:rsidRDefault="00CD3D8E" w:rsidP="00CD3D8E">
            <w:pPr>
              <w:rPr>
                <w:sz w:val="16"/>
                <w:szCs w:val="16"/>
              </w:rPr>
            </w:pPr>
            <w:r w:rsidRPr="00CD3D8E">
              <w:rPr>
                <w:sz w:val="16"/>
                <w:szCs w:val="16"/>
              </w:rPr>
              <w:t xml:space="preserve">Phone </w:t>
            </w:r>
          </w:p>
          <w:p w14:paraId="15CC7F41" w14:textId="77777777" w:rsidR="00CD3D8E" w:rsidRDefault="00CD3D8E" w:rsidP="00CD3D8E">
            <w:pPr>
              <w:rPr>
                <w:sz w:val="16"/>
                <w:szCs w:val="16"/>
              </w:rPr>
            </w:pPr>
          </w:p>
          <w:p w14:paraId="678333BE" w14:textId="47887AA8" w:rsidR="00CD3D8E" w:rsidRPr="00CD3D8E" w:rsidRDefault="00CD3D8E" w:rsidP="00CD3D8E">
            <w:pPr>
              <w:rPr>
                <w:sz w:val="16"/>
                <w:szCs w:val="16"/>
              </w:rPr>
            </w:pPr>
          </w:p>
        </w:tc>
        <w:tc>
          <w:tcPr>
            <w:tcW w:w="5305" w:type="dxa"/>
          </w:tcPr>
          <w:p w14:paraId="2F64F0CB" w14:textId="1524537E" w:rsidR="00CD3D8E" w:rsidRPr="00CD3D8E" w:rsidRDefault="00CD3D8E" w:rsidP="00CD3D8E">
            <w:pPr>
              <w:rPr>
                <w:sz w:val="16"/>
                <w:szCs w:val="16"/>
              </w:rPr>
            </w:pPr>
            <w:r w:rsidRPr="00CD3D8E">
              <w:rPr>
                <w:sz w:val="16"/>
                <w:szCs w:val="16"/>
              </w:rPr>
              <w:t>Phone</w:t>
            </w:r>
          </w:p>
        </w:tc>
      </w:tr>
      <w:tr w:rsidR="00CD3D8E" w14:paraId="1BB22A83" w14:textId="77777777" w:rsidTr="009672DD">
        <w:tc>
          <w:tcPr>
            <w:tcW w:w="5485" w:type="dxa"/>
          </w:tcPr>
          <w:p w14:paraId="04BA5723" w14:textId="77777777" w:rsidR="00CD3D8E" w:rsidRDefault="00CD3D8E" w:rsidP="00CD3D8E">
            <w:pPr>
              <w:rPr>
                <w:sz w:val="16"/>
                <w:szCs w:val="16"/>
              </w:rPr>
            </w:pPr>
            <w:r w:rsidRPr="00CD3D8E">
              <w:rPr>
                <w:sz w:val="16"/>
                <w:szCs w:val="16"/>
              </w:rPr>
              <w:t>Email Address</w:t>
            </w:r>
          </w:p>
          <w:p w14:paraId="207AFA94" w14:textId="77777777" w:rsidR="00CD3D8E" w:rsidRPr="00CD3D8E" w:rsidRDefault="00CD3D8E" w:rsidP="00CD3D8E">
            <w:pPr>
              <w:rPr>
                <w:sz w:val="16"/>
                <w:szCs w:val="16"/>
              </w:rPr>
            </w:pPr>
          </w:p>
          <w:p w14:paraId="21594884" w14:textId="0D0B9C9C" w:rsidR="00CD3D8E" w:rsidRPr="00CD3D8E" w:rsidRDefault="00CD3D8E" w:rsidP="00CD3D8E">
            <w:pPr>
              <w:rPr>
                <w:sz w:val="16"/>
                <w:szCs w:val="16"/>
              </w:rPr>
            </w:pPr>
          </w:p>
        </w:tc>
        <w:tc>
          <w:tcPr>
            <w:tcW w:w="5305" w:type="dxa"/>
          </w:tcPr>
          <w:p w14:paraId="793FB290" w14:textId="0066A03C" w:rsidR="00CD3D8E" w:rsidRPr="00CD3D8E" w:rsidRDefault="00CD3D8E" w:rsidP="00CD3D8E">
            <w:pPr>
              <w:rPr>
                <w:sz w:val="16"/>
                <w:szCs w:val="16"/>
              </w:rPr>
            </w:pPr>
            <w:r w:rsidRPr="00CD3D8E">
              <w:rPr>
                <w:sz w:val="16"/>
                <w:szCs w:val="16"/>
              </w:rPr>
              <w:t>Email Address</w:t>
            </w:r>
          </w:p>
        </w:tc>
      </w:tr>
    </w:tbl>
    <w:p w14:paraId="43EEB273" w14:textId="5A95C4B6" w:rsidR="00082756" w:rsidRDefault="00082756" w:rsidP="00AE643E">
      <w:pPr>
        <w:pStyle w:val="Heading1"/>
      </w:pPr>
      <w:r>
        <w:t>Commercial Operations Purpose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775"/>
        <w:gridCol w:w="7020"/>
      </w:tblGrid>
      <w:tr w:rsidR="006B2BF8" w14:paraId="37A5056E" w14:textId="77777777" w:rsidTr="006B2BF8">
        <w:tc>
          <w:tcPr>
            <w:tcW w:w="3775" w:type="dxa"/>
          </w:tcPr>
          <w:p w14:paraId="03B4D0D6" w14:textId="0413B780" w:rsidR="006B2BF8" w:rsidRPr="00D46BC5" w:rsidRDefault="00E63056" w:rsidP="00407B92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  <w:sz w:val="24"/>
                  <w:szCs w:val="24"/>
                </w:rPr>
                <w:id w:val="-828984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A23" w:rsidRPr="00D46BC5">
                  <w:rPr>
                    <w:rFonts w:ascii="Aptos" w:eastAsia="MS Gothic" w:hAnsi="Aptos"/>
                    <w:sz w:val="24"/>
                    <w:szCs w:val="24"/>
                  </w:rPr>
                  <w:t>☐</w:t>
                </w:r>
              </w:sdtContent>
            </w:sdt>
            <w:r w:rsidR="006017D6" w:rsidRPr="00D46BC5">
              <w:rPr>
                <w:rFonts w:ascii="Aptos" w:hAnsi="Aptos"/>
              </w:rPr>
              <w:t>Amenities/Common Areas</w:t>
            </w:r>
            <w:r w:rsidR="006B2BF8" w:rsidRPr="00D46BC5">
              <w:rPr>
                <w:rFonts w:ascii="Aptos" w:hAnsi="Aptos"/>
              </w:rPr>
              <w:t xml:space="preserve">   </w:t>
            </w:r>
          </w:p>
        </w:tc>
        <w:tc>
          <w:tcPr>
            <w:tcW w:w="7020" w:type="dxa"/>
          </w:tcPr>
          <w:p w14:paraId="4ABC5F68" w14:textId="77777777" w:rsidR="006B2BF8" w:rsidRPr="00D46BC5" w:rsidRDefault="006B2BF8" w:rsidP="00407B92">
            <w:pPr>
              <w:rPr>
                <w:rFonts w:ascii="Aptos" w:hAnsi="Aptos"/>
              </w:rPr>
            </w:pPr>
            <w:r w:rsidRPr="00D46BC5">
              <w:rPr>
                <w:rFonts w:ascii="Aptos" w:hAnsi="Aptos"/>
                <w:sz w:val="20"/>
                <w:szCs w:val="20"/>
              </w:rPr>
              <w:t>*Amenities and Common Area other than lot requires special permission (complete Common Area Permission Form)</w:t>
            </w:r>
          </w:p>
        </w:tc>
      </w:tr>
      <w:tr w:rsidR="006B2BF8" w14:paraId="72D1D399" w14:textId="77777777" w:rsidTr="006B2BF8">
        <w:tc>
          <w:tcPr>
            <w:tcW w:w="3775" w:type="dxa"/>
          </w:tcPr>
          <w:p w14:paraId="50CE0EF9" w14:textId="77777777" w:rsidR="006B2BF8" w:rsidRPr="00D46BC5" w:rsidRDefault="00E63056" w:rsidP="00407B92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  <w:sz w:val="24"/>
                  <w:szCs w:val="24"/>
                </w:rPr>
                <w:id w:val="1915357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2BF8" w:rsidRPr="00D46BC5">
                  <w:rPr>
                    <w:rFonts w:ascii="Aptos" w:eastAsia="MS Gothic" w:hAnsi="Aptos"/>
                    <w:sz w:val="24"/>
                    <w:szCs w:val="24"/>
                  </w:rPr>
                  <w:t>☐</w:t>
                </w:r>
              </w:sdtContent>
            </w:sdt>
            <w:r w:rsidR="006B2BF8" w:rsidRPr="00D46BC5">
              <w:rPr>
                <w:rFonts w:ascii="Aptos" w:hAnsi="Aptos"/>
              </w:rPr>
              <w:t xml:space="preserve">Realtor/Resale of Home      </w:t>
            </w:r>
          </w:p>
        </w:tc>
        <w:tc>
          <w:tcPr>
            <w:tcW w:w="7020" w:type="dxa"/>
          </w:tcPr>
          <w:p w14:paraId="0C214146" w14:textId="77777777" w:rsidR="006B2BF8" w:rsidRPr="00D46BC5" w:rsidRDefault="006B2BF8" w:rsidP="00407B92">
            <w:pPr>
              <w:rPr>
                <w:rFonts w:ascii="Aptos" w:hAnsi="Aptos"/>
              </w:rPr>
            </w:pPr>
            <w:r w:rsidRPr="00D46BC5">
              <w:rPr>
                <w:rFonts w:ascii="Aptos" w:hAnsi="Aptos"/>
              </w:rPr>
              <w:t>*</w:t>
            </w:r>
            <w:r w:rsidRPr="00D46BC5">
              <w:rPr>
                <w:rFonts w:ascii="Aptos" w:hAnsi="Aptos"/>
                <w:sz w:val="20"/>
                <w:szCs w:val="20"/>
              </w:rPr>
              <w:t>Videography/Photography within the confines of the lot/home for sale</w:t>
            </w:r>
          </w:p>
        </w:tc>
      </w:tr>
      <w:tr w:rsidR="006B2BF8" w14:paraId="0E09105C" w14:textId="77777777" w:rsidTr="006B2BF8">
        <w:tc>
          <w:tcPr>
            <w:tcW w:w="3775" w:type="dxa"/>
          </w:tcPr>
          <w:p w14:paraId="76AF851F" w14:textId="77777777" w:rsidR="006B2BF8" w:rsidRPr="00D46BC5" w:rsidRDefault="00E63056" w:rsidP="00407B92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  <w:sz w:val="24"/>
                  <w:szCs w:val="24"/>
                </w:rPr>
                <w:id w:val="-112954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2BF8" w:rsidRPr="00D46BC5">
                  <w:rPr>
                    <w:rFonts w:ascii="Aptos" w:eastAsia="MS Gothic" w:hAnsi="Aptos"/>
                    <w:sz w:val="24"/>
                    <w:szCs w:val="24"/>
                  </w:rPr>
                  <w:t>☐</w:t>
                </w:r>
              </w:sdtContent>
            </w:sdt>
            <w:r w:rsidR="006B2BF8" w:rsidRPr="00D46BC5">
              <w:rPr>
                <w:rFonts w:ascii="Aptos" w:hAnsi="Aptos"/>
              </w:rPr>
              <w:t xml:space="preserve">Roof Inspection                     </w:t>
            </w:r>
          </w:p>
        </w:tc>
        <w:tc>
          <w:tcPr>
            <w:tcW w:w="7020" w:type="dxa"/>
          </w:tcPr>
          <w:p w14:paraId="4692EFDF" w14:textId="77777777" w:rsidR="006B2BF8" w:rsidRPr="00D46BC5" w:rsidRDefault="006B2BF8" w:rsidP="00407B92">
            <w:pPr>
              <w:rPr>
                <w:rFonts w:ascii="Aptos" w:hAnsi="Aptos"/>
              </w:rPr>
            </w:pPr>
            <w:r w:rsidRPr="00D46BC5">
              <w:rPr>
                <w:rFonts w:ascii="Aptos" w:hAnsi="Aptos"/>
                <w:sz w:val="20"/>
                <w:szCs w:val="20"/>
              </w:rPr>
              <w:t>*Requires inspection to be conducted within the confines of the lot</w:t>
            </w:r>
          </w:p>
        </w:tc>
      </w:tr>
      <w:tr w:rsidR="006B2BF8" w14:paraId="4DDBAE95" w14:textId="77777777" w:rsidTr="006B2BF8">
        <w:tc>
          <w:tcPr>
            <w:tcW w:w="3775" w:type="dxa"/>
          </w:tcPr>
          <w:p w14:paraId="0CC564CE" w14:textId="77777777" w:rsidR="006B2BF8" w:rsidRPr="00D46BC5" w:rsidRDefault="00E63056" w:rsidP="00407B92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  <w:sz w:val="24"/>
                  <w:szCs w:val="24"/>
                </w:rPr>
                <w:id w:val="949438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2BF8" w:rsidRPr="00D46BC5">
                  <w:rPr>
                    <w:rFonts w:ascii="Aptos" w:eastAsia="MS Gothic" w:hAnsi="Aptos"/>
                    <w:sz w:val="24"/>
                    <w:szCs w:val="24"/>
                  </w:rPr>
                  <w:t>☐</w:t>
                </w:r>
              </w:sdtContent>
            </w:sdt>
            <w:r w:rsidR="006B2BF8" w:rsidRPr="00D46BC5">
              <w:rPr>
                <w:rFonts w:ascii="Aptos" w:hAnsi="Aptos"/>
              </w:rPr>
              <w:t xml:space="preserve">Property Inspection              </w:t>
            </w:r>
          </w:p>
        </w:tc>
        <w:tc>
          <w:tcPr>
            <w:tcW w:w="7020" w:type="dxa"/>
          </w:tcPr>
          <w:p w14:paraId="0BB8DBFA" w14:textId="77777777" w:rsidR="006B2BF8" w:rsidRPr="00D46BC5" w:rsidRDefault="006B2BF8" w:rsidP="00407B92">
            <w:pPr>
              <w:rPr>
                <w:rFonts w:ascii="Aptos" w:hAnsi="Aptos"/>
              </w:rPr>
            </w:pPr>
            <w:r w:rsidRPr="00D46BC5">
              <w:rPr>
                <w:rFonts w:ascii="Aptos" w:hAnsi="Aptos"/>
              </w:rPr>
              <w:t>*</w:t>
            </w:r>
            <w:r w:rsidRPr="00D46BC5">
              <w:rPr>
                <w:rFonts w:ascii="Aptos" w:hAnsi="Aptos"/>
                <w:sz w:val="20"/>
                <w:szCs w:val="20"/>
              </w:rPr>
              <w:t>Requires inspection to be conducted within the confines of the lot</w:t>
            </w:r>
          </w:p>
        </w:tc>
      </w:tr>
      <w:tr w:rsidR="006B2BF8" w14:paraId="763E6D3C" w14:textId="77777777" w:rsidTr="006B2BF8">
        <w:tc>
          <w:tcPr>
            <w:tcW w:w="3775" w:type="dxa"/>
          </w:tcPr>
          <w:p w14:paraId="7FC55CC5" w14:textId="77777777" w:rsidR="006B2BF8" w:rsidRPr="00D46BC5" w:rsidRDefault="00E63056" w:rsidP="00407B92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  <w:sz w:val="24"/>
                  <w:szCs w:val="24"/>
                </w:rPr>
                <w:id w:val="549428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2BF8" w:rsidRPr="00D46BC5">
                  <w:rPr>
                    <w:rFonts w:ascii="Aptos" w:eastAsia="MS Gothic" w:hAnsi="Aptos"/>
                    <w:sz w:val="24"/>
                    <w:szCs w:val="24"/>
                  </w:rPr>
                  <w:t>☐</w:t>
                </w:r>
              </w:sdtContent>
            </w:sdt>
            <w:r w:rsidR="006B2BF8" w:rsidRPr="00D46BC5">
              <w:rPr>
                <w:rFonts w:ascii="Aptos" w:hAnsi="Aptos"/>
              </w:rPr>
              <w:t xml:space="preserve">Mapping/Geophysical         </w:t>
            </w:r>
          </w:p>
        </w:tc>
        <w:tc>
          <w:tcPr>
            <w:tcW w:w="7020" w:type="dxa"/>
          </w:tcPr>
          <w:p w14:paraId="5184FF2E" w14:textId="77777777" w:rsidR="006B2BF8" w:rsidRPr="00D46BC5" w:rsidRDefault="006B2BF8" w:rsidP="00407B92">
            <w:pPr>
              <w:rPr>
                <w:rFonts w:ascii="Aptos" w:hAnsi="Aptos"/>
              </w:rPr>
            </w:pPr>
            <w:r w:rsidRPr="00D46BC5">
              <w:rPr>
                <w:rFonts w:ascii="Aptos" w:hAnsi="Aptos"/>
              </w:rPr>
              <w:t>*</w:t>
            </w:r>
            <w:r w:rsidRPr="00D46BC5">
              <w:rPr>
                <w:rFonts w:ascii="Aptos" w:hAnsi="Aptos"/>
                <w:sz w:val="20"/>
                <w:szCs w:val="20"/>
              </w:rPr>
              <w:t>Requires specific Property Management Company approval for commercial operations</w:t>
            </w:r>
          </w:p>
        </w:tc>
      </w:tr>
    </w:tbl>
    <w:p w14:paraId="0E82DBAE" w14:textId="77777777" w:rsidR="006B2BF8" w:rsidRDefault="006B2BF8" w:rsidP="006B2BF8"/>
    <w:p w14:paraId="04E66704" w14:textId="7B47E62B" w:rsidR="000505F6" w:rsidRPr="006B2BF8" w:rsidRDefault="00C43C13" w:rsidP="000505F6">
      <w:r>
        <w:t>O</w:t>
      </w:r>
      <w:r w:rsidR="000505F6">
        <w:t>wner’s Consent:_____________________________</w:t>
      </w:r>
      <w:r>
        <w:t xml:space="preserve">      </w:t>
      </w:r>
      <w:r w:rsidR="000505F6">
        <w:t>Date: ______________________________________</w:t>
      </w:r>
    </w:p>
    <w:p w14:paraId="651096D3" w14:textId="0F449AAB" w:rsidR="000505F6" w:rsidRPr="00C43C13" w:rsidRDefault="000505F6" w:rsidP="006B2BF8">
      <w:pPr>
        <w:rPr>
          <w:b/>
          <w:bCs/>
        </w:rPr>
      </w:pPr>
      <w:r w:rsidRPr="00C43C13">
        <w:rPr>
          <w:b/>
          <w:bCs/>
        </w:rPr>
        <w:t>Drone Operator</w:t>
      </w:r>
    </w:p>
    <w:p w14:paraId="2E2C96B6" w14:textId="216793FA" w:rsidR="006B2BF8" w:rsidRDefault="000505F6" w:rsidP="006B2BF8">
      <w:r>
        <w:t>Name of Company:_________________________________</w:t>
      </w:r>
    </w:p>
    <w:p w14:paraId="667E9822" w14:textId="3EB99590" w:rsidR="00C43C13" w:rsidRPr="006B2BF8" w:rsidRDefault="000505F6" w:rsidP="00C43C13">
      <w:r>
        <w:t>Signed By: _________________________________________</w:t>
      </w:r>
      <w:r w:rsidR="00C43C13" w:rsidRPr="00C43C13">
        <w:t xml:space="preserve"> </w:t>
      </w:r>
      <w:r w:rsidR="00C43C13">
        <w:t>Date: _________________________________</w:t>
      </w:r>
    </w:p>
    <w:p w14:paraId="1CB63EE8" w14:textId="3842A4A3" w:rsidR="00581F15" w:rsidRDefault="000505F6" w:rsidP="00C43C13">
      <w:r>
        <w:t>Its: _______________________________________________</w:t>
      </w:r>
      <w:r w:rsidR="008E1380" w:rsidRPr="00AE643E">
        <w:t xml:space="preserve">   </w:t>
      </w:r>
      <w:r w:rsidR="008E1380">
        <w:t xml:space="preserve">        </w:t>
      </w:r>
    </w:p>
    <w:p w14:paraId="6D9DE007" w14:textId="77777777" w:rsidR="00151F43" w:rsidRDefault="00151F43">
      <w:pPr>
        <w:rPr>
          <w:rFonts w:ascii="Aptos" w:eastAsia="Aptos" w:hAnsi="Aptos" w:cs="Aptos"/>
          <w:b/>
          <w:i/>
          <w:sz w:val="28"/>
          <w:szCs w:val="28"/>
        </w:rPr>
      </w:pPr>
      <w:r>
        <w:rPr>
          <w:rFonts w:ascii="Aptos" w:eastAsia="Aptos" w:hAnsi="Aptos" w:cs="Aptos"/>
          <w:b/>
          <w:i/>
          <w:sz w:val="28"/>
          <w:szCs w:val="28"/>
        </w:rPr>
        <w:br w:type="page"/>
      </w:r>
    </w:p>
    <w:p w14:paraId="7A3CD5E4" w14:textId="165247EC" w:rsidR="00EF710D" w:rsidRPr="00E778CA" w:rsidRDefault="00EF710D" w:rsidP="009F3DAE">
      <w:pPr>
        <w:jc w:val="center"/>
        <w:rPr>
          <w:rFonts w:ascii="Aptos" w:eastAsia="Aptos" w:hAnsi="Aptos" w:cs="Aptos"/>
          <w:b/>
          <w:i/>
          <w:sz w:val="28"/>
          <w:szCs w:val="28"/>
        </w:rPr>
      </w:pPr>
      <w:r w:rsidRPr="00E778CA">
        <w:rPr>
          <w:rFonts w:ascii="Aptos" w:eastAsia="Aptos" w:hAnsi="Aptos" w:cs="Aptos"/>
          <w:b/>
          <w:i/>
          <w:sz w:val="28"/>
          <w:szCs w:val="28"/>
        </w:rPr>
        <w:lastRenderedPageBreak/>
        <w:t>DEL WEBB BEXLEY</w:t>
      </w:r>
      <w:r w:rsidR="00F52EAD">
        <w:rPr>
          <w:rFonts w:ascii="Aptos" w:eastAsia="Aptos" w:hAnsi="Aptos" w:cs="Aptos"/>
          <w:b/>
          <w:i/>
          <w:sz w:val="28"/>
          <w:szCs w:val="28"/>
        </w:rPr>
        <w:t xml:space="preserve"> COMMUNITY ASSOCIATION</w:t>
      </w:r>
    </w:p>
    <w:p w14:paraId="0AE69480" w14:textId="34144568" w:rsidR="00EF710D" w:rsidRPr="00E778CA" w:rsidRDefault="00F52EAD" w:rsidP="00EF710D">
      <w:pPr>
        <w:jc w:val="center"/>
        <w:rPr>
          <w:rFonts w:ascii="Aptos" w:eastAsia="Aptos" w:hAnsi="Aptos" w:cs="Aptos"/>
          <w:b/>
          <w:i/>
          <w:sz w:val="28"/>
          <w:szCs w:val="28"/>
        </w:rPr>
      </w:pPr>
      <w:r>
        <w:rPr>
          <w:rFonts w:ascii="Aptos" w:eastAsia="Aptos" w:hAnsi="Aptos" w:cs="Aptos"/>
          <w:b/>
          <w:i/>
          <w:sz w:val="28"/>
          <w:szCs w:val="28"/>
        </w:rPr>
        <w:t xml:space="preserve">COMMERCIAL DRONE                                                                                                                               </w:t>
      </w:r>
      <w:r w:rsidR="00EF710D" w:rsidRPr="00E778CA">
        <w:rPr>
          <w:rFonts w:ascii="Aptos" w:eastAsia="Aptos" w:hAnsi="Aptos" w:cs="Aptos"/>
          <w:b/>
          <w:i/>
          <w:sz w:val="28"/>
          <w:szCs w:val="28"/>
        </w:rPr>
        <w:t>COMMON AREA PERMISSION FORM</w:t>
      </w:r>
    </w:p>
    <w:p w14:paraId="4ADBB1F7" w14:textId="77777777" w:rsidR="00EF710D" w:rsidRDefault="00EF710D" w:rsidP="00EF710D">
      <w:pPr>
        <w:jc w:val="center"/>
        <w:rPr>
          <w:rFonts w:ascii="Aptos" w:eastAsia="Aptos" w:hAnsi="Aptos" w:cs="Aptos"/>
          <w:b/>
          <w:i/>
          <w:sz w:val="24"/>
          <w:szCs w:val="24"/>
        </w:rPr>
      </w:pPr>
    </w:p>
    <w:p w14:paraId="141900B8" w14:textId="77777777" w:rsidR="00EF710D" w:rsidRDefault="00EF710D" w:rsidP="00EF710D">
      <w:pPr>
        <w:jc w:val="center"/>
        <w:rPr>
          <w:rFonts w:ascii="Aptos" w:eastAsia="Aptos" w:hAnsi="Aptos" w:cs="Aptos"/>
          <w:b/>
          <w:i/>
          <w:sz w:val="24"/>
          <w:szCs w:val="24"/>
        </w:rPr>
      </w:pPr>
    </w:p>
    <w:p w14:paraId="694724CC" w14:textId="76CC2303" w:rsidR="00EF710D" w:rsidRDefault="008517C9" w:rsidP="009F3DAE">
      <w:pPr>
        <w:spacing w:after="240"/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The</w:t>
      </w:r>
      <w:r>
        <w:rPr>
          <w:rFonts w:ascii="Aptos" w:eastAsia="Aptos" w:hAnsi="Aptos" w:cs="Aptos"/>
          <w:b/>
          <w:sz w:val="24"/>
          <w:szCs w:val="24"/>
        </w:rPr>
        <w:t xml:space="preserve"> </w:t>
      </w:r>
      <w:r>
        <w:rPr>
          <w:rFonts w:ascii="Aptos" w:eastAsia="Aptos" w:hAnsi="Aptos" w:cs="Aptos"/>
          <w:sz w:val="24"/>
          <w:szCs w:val="24"/>
        </w:rPr>
        <w:t xml:space="preserve">intended Drone Operator must submit this Common Area Permission From </w:t>
      </w:r>
      <w:r w:rsidR="007D4BFF">
        <w:rPr>
          <w:rFonts w:ascii="Aptos" w:eastAsia="Aptos" w:hAnsi="Aptos" w:cs="Aptos"/>
          <w:sz w:val="24"/>
          <w:szCs w:val="24"/>
        </w:rPr>
        <w:t>and obtain written</w:t>
      </w:r>
      <w:r>
        <w:rPr>
          <w:rFonts w:ascii="Aptos" w:eastAsia="Aptos" w:hAnsi="Aptos" w:cs="Aptos"/>
          <w:sz w:val="24"/>
          <w:szCs w:val="24"/>
        </w:rPr>
        <w:t xml:space="preserve"> consent of the Association </w:t>
      </w:r>
      <w:r w:rsidR="007D4BFF">
        <w:rPr>
          <w:rFonts w:ascii="Aptos" w:eastAsia="Aptos" w:hAnsi="Aptos" w:cs="Aptos"/>
          <w:sz w:val="24"/>
          <w:szCs w:val="24"/>
        </w:rPr>
        <w:t xml:space="preserve">prior </w:t>
      </w:r>
      <w:r>
        <w:rPr>
          <w:rFonts w:ascii="Aptos" w:eastAsia="Aptos" w:hAnsi="Aptos" w:cs="Aptos"/>
          <w:sz w:val="24"/>
          <w:szCs w:val="24"/>
        </w:rPr>
        <w:t xml:space="preserve">to </w:t>
      </w:r>
      <w:r w:rsidR="007D4BFF">
        <w:rPr>
          <w:rFonts w:ascii="Aptos" w:eastAsia="Aptos" w:hAnsi="Aptos" w:cs="Aptos"/>
          <w:sz w:val="24"/>
          <w:szCs w:val="24"/>
        </w:rPr>
        <w:t>operating</w:t>
      </w:r>
      <w:r>
        <w:rPr>
          <w:rFonts w:ascii="Aptos" w:eastAsia="Aptos" w:hAnsi="Aptos" w:cs="Aptos"/>
          <w:sz w:val="24"/>
          <w:szCs w:val="24"/>
        </w:rPr>
        <w:t xml:space="preserve"> commercial drones over Common Areas. Approval for operation of </w:t>
      </w:r>
      <w:r w:rsidR="007D4BFF">
        <w:rPr>
          <w:rFonts w:ascii="Aptos" w:eastAsia="Aptos" w:hAnsi="Aptos" w:cs="Aptos"/>
          <w:sz w:val="24"/>
          <w:szCs w:val="24"/>
        </w:rPr>
        <w:t>commercial</w:t>
      </w:r>
      <w:r>
        <w:rPr>
          <w:rFonts w:ascii="Aptos" w:eastAsia="Aptos" w:hAnsi="Aptos" w:cs="Aptos"/>
          <w:sz w:val="24"/>
          <w:szCs w:val="24"/>
        </w:rPr>
        <w:t xml:space="preserve"> drones over Common Areas shall be granted at the Board of Directors’ sole discretion. </w:t>
      </w:r>
    </w:p>
    <w:p w14:paraId="695B9EAB" w14:textId="77777777" w:rsidR="00EF710D" w:rsidRDefault="00EF710D" w:rsidP="00EF710D">
      <w:pPr>
        <w:spacing w:before="240" w:after="240"/>
        <w:rPr>
          <w:rFonts w:ascii="Aptos" w:eastAsia="Aptos" w:hAnsi="Aptos" w:cs="Aptos"/>
          <w:sz w:val="24"/>
          <w:szCs w:val="24"/>
        </w:rPr>
      </w:pPr>
    </w:p>
    <w:p w14:paraId="1820D991" w14:textId="47C350AE" w:rsidR="00372394" w:rsidRPr="00372394" w:rsidRDefault="00EF710D" w:rsidP="009F3DAE">
      <w:pPr>
        <w:jc w:val="both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I _______________________________________, </w:t>
      </w:r>
      <w:r w:rsidR="009C5C03">
        <w:rPr>
          <w:rFonts w:ascii="Aptos" w:eastAsia="Aptos" w:hAnsi="Aptos" w:cs="Aptos"/>
          <w:sz w:val="24"/>
          <w:szCs w:val="24"/>
        </w:rPr>
        <w:t>a FAA Certified Drone Pilot</w:t>
      </w:r>
      <w:r w:rsidR="001B210A">
        <w:rPr>
          <w:rFonts w:ascii="Aptos" w:eastAsia="Aptos" w:hAnsi="Aptos" w:cs="Aptos"/>
          <w:sz w:val="24"/>
          <w:szCs w:val="24"/>
        </w:rPr>
        <w:t xml:space="preserve">, affirm and </w:t>
      </w:r>
      <w:r>
        <w:rPr>
          <w:rFonts w:ascii="Aptos" w:eastAsia="Aptos" w:hAnsi="Aptos" w:cs="Aptos"/>
          <w:sz w:val="24"/>
          <w:szCs w:val="24"/>
        </w:rPr>
        <w:t xml:space="preserve">understand the requirements to </w:t>
      </w:r>
      <w:r w:rsidRPr="00EF710D">
        <w:rPr>
          <w:rFonts w:ascii="Aptos" w:eastAsia="Aptos" w:hAnsi="Aptos" w:cs="Aptos"/>
          <w:sz w:val="24"/>
          <w:szCs w:val="24"/>
        </w:rPr>
        <w:t>operate a drone within Del Webb Bexley for commercial purposes</w:t>
      </w:r>
      <w:r w:rsidR="009C5C03">
        <w:rPr>
          <w:rFonts w:ascii="Aptos" w:eastAsia="Aptos" w:hAnsi="Aptos" w:cs="Aptos"/>
          <w:sz w:val="24"/>
          <w:szCs w:val="24"/>
        </w:rPr>
        <w:t xml:space="preserve"> and agree to abide by </w:t>
      </w:r>
      <w:r w:rsidR="00CE4BD5">
        <w:rPr>
          <w:rFonts w:ascii="Aptos" w:eastAsia="Aptos" w:hAnsi="Aptos" w:cs="Aptos"/>
          <w:sz w:val="24"/>
          <w:szCs w:val="24"/>
        </w:rPr>
        <w:t>all requirements</w:t>
      </w:r>
      <w:r w:rsidRPr="00EF710D">
        <w:rPr>
          <w:rFonts w:ascii="Aptos" w:eastAsia="Aptos" w:hAnsi="Aptos" w:cs="Aptos"/>
          <w:sz w:val="24"/>
          <w:szCs w:val="24"/>
        </w:rPr>
        <w:t>.</w:t>
      </w:r>
      <w:r w:rsidR="00372394">
        <w:rPr>
          <w:rFonts w:ascii="Aptos" w:eastAsia="Aptos" w:hAnsi="Aptos" w:cs="Aptos"/>
          <w:sz w:val="24"/>
          <w:szCs w:val="24"/>
        </w:rPr>
        <w:t xml:space="preserve"> Further, I agree to defend, </w:t>
      </w:r>
      <w:r w:rsidR="00132A88">
        <w:rPr>
          <w:rFonts w:ascii="Aptos" w:eastAsia="Aptos" w:hAnsi="Aptos" w:cs="Aptos"/>
          <w:sz w:val="24"/>
          <w:szCs w:val="24"/>
        </w:rPr>
        <w:t>indemnify</w:t>
      </w:r>
      <w:r w:rsidR="00372394">
        <w:rPr>
          <w:rFonts w:ascii="Aptos" w:eastAsia="Aptos" w:hAnsi="Aptos" w:cs="Aptos"/>
          <w:sz w:val="24"/>
          <w:szCs w:val="24"/>
        </w:rPr>
        <w:t xml:space="preserve">, and hold harmless the </w:t>
      </w:r>
      <w:r w:rsidR="000505F6">
        <w:rPr>
          <w:rFonts w:ascii="Aptos" w:eastAsia="Aptos" w:hAnsi="Aptos" w:cs="Aptos"/>
          <w:sz w:val="24"/>
          <w:szCs w:val="24"/>
        </w:rPr>
        <w:t>Association</w:t>
      </w:r>
      <w:r w:rsidR="00372394">
        <w:rPr>
          <w:rFonts w:ascii="Aptos" w:eastAsia="Aptos" w:hAnsi="Aptos" w:cs="Aptos"/>
          <w:sz w:val="24"/>
          <w:szCs w:val="24"/>
        </w:rPr>
        <w:t xml:space="preserve">, as well as its officers, directors, agents, employees, and insurers, from and against all claims, damages, lawsuits, losses or expenses arising out of or as a consequence of my operation of any commercial drove over or within the Community </w:t>
      </w:r>
      <w:r w:rsidR="00132A88">
        <w:rPr>
          <w:rFonts w:ascii="Aptos" w:eastAsia="Aptos" w:hAnsi="Aptos" w:cs="Aptos"/>
          <w:sz w:val="24"/>
          <w:szCs w:val="24"/>
        </w:rPr>
        <w:t xml:space="preserve">or as a consequence of any negligence or misconduct of any person working </w:t>
      </w:r>
      <w:r w:rsidR="004C4141">
        <w:rPr>
          <w:rFonts w:ascii="Aptos" w:eastAsia="Aptos" w:hAnsi="Aptos" w:cs="Aptos"/>
          <w:sz w:val="24"/>
          <w:szCs w:val="24"/>
        </w:rPr>
        <w:t xml:space="preserve">with and/or assisting </w:t>
      </w:r>
      <w:r w:rsidR="000505F6">
        <w:rPr>
          <w:rFonts w:ascii="Aptos" w:eastAsia="Aptos" w:hAnsi="Aptos" w:cs="Aptos"/>
          <w:sz w:val="24"/>
          <w:szCs w:val="24"/>
        </w:rPr>
        <w:t>me</w:t>
      </w:r>
      <w:r w:rsidR="00132A88">
        <w:rPr>
          <w:rFonts w:ascii="Aptos" w:eastAsia="Aptos" w:hAnsi="Aptos" w:cs="Aptos"/>
          <w:sz w:val="24"/>
          <w:szCs w:val="24"/>
        </w:rPr>
        <w:t xml:space="preserve">. </w:t>
      </w:r>
      <w:r w:rsidR="00372394">
        <w:rPr>
          <w:rFonts w:ascii="Aptos" w:eastAsia="Aptos" w:hAnsi="Aptos" w:cs="Aptos"/>
          <w:sz w:val="24"/>
          <w:szCs w:val="24"/>
        </w:rPr>
        <w:t xml:space="preserve"> </w:t>
      </w:r>
    </w:p>
    <w:p w14:paraId="026E068F" w14:textId="0B660277" w:rsidR="00EF710D" w:rsidRDefault="009F3DAE" w:rsidP="00EF710D">
      <w:pPr>
        <w:rPr>
          <w:rFonts w:ascii="Aptos" w:eastAsia="Aptos" w:hAnsi="Aptos" w:cs="Aptos"/>
          <w:sz w:val="24"/>
          <w:szCs w:val="24"/>
        </w:rPr>
      </w:pPr>
      <w:r w:rsidRPr="006B0EF7">
        <w:rPr>
          <w:rFonts w:ascii="Aptos" w:eastAsia="Aptos" w:hAnsi="Aptos" w:cs="Aptos"/>
          <w:noProof/>
          <w:sz w:val="24"/>
          <w:szCs w:val="24"/>
        </w:rPr>
        <mc:AlternateContent>
          <mc:Choice Requires="wpg">
            <w:drawing>
              <wp:anchor distT="0" distB="0" distL="228600" distR="228600" simplePos="0" relativeHeight="251660800" behindDoc="0" locked="0" layoutInCell="1" allowOverlap="1" wp14:anchorId="7ADAC868" wp14:editId="429CAEC3">
                <wp:simplePos x="0" y="0"/>
                <wp:positionH relativeFrom="page">
                  <wp:posOffset>697856</wp:posOffset>
                </wp:positionH>
                <wp:positionV relativeFrom="page">
                  <wp:posOffset>4752975</wp:posOffset>
                </wp:positionV>
                <wp:extent cx="5655310" cy="4803588"/>
                <wp:effectExtent l="0" t="0" r="2540" b="0"/>
                <wp:wrapSquare wrapText="bothSides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5310" cy="4803588"/>
                          <a:chOff x="-61884" y="-1856791"/>
                          <a:chExt cx="3280572" cy="2732108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0" y="-1"/>
                            <a:ext cx="3218688" cy="87531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 Box 178"/>
                        <wps:cNvSpPr txBox="1"/>
                        <wps:spPr>
                          <a:xfrm>
                            <a:off x="-61884" y="-1856791"/>
                            <a:ext cx="3255994" cy="24456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EBEA3D" w14:textId="77777777" w:rsidR="00E778CA" w:rsidRDefault="00E778CA" w:rsidP="00E778CA">
                              <w:pPr>
                                <w:ind w:left="504"/>
                                <w:jc w:val="right"/>
                                <w:rPr>
                                  <w:smallCaps/>
                                  <w:color w:val="333A56" w:themeColor="accent2"/>
                                  <w:sz w:val="28"/>
                                  <w:szCs w:val="24"/>
                                </w:rPr>
                              </w:pPr>
                            </w:p>
                            <w:p w14:paraId="293967DC" w14:textId="05F724E2" w:rsidR="00F77B2A" w:rsidRDefault="00F77B2A" w:rsidP="00E778CA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__________________________________________</w:t>
                              </w:r>
                            </w:p>
                            <w:p w14:paraId="74793448" w14:textId="46A5C2EF" w:rsidR="00F77B2A" w:rsidRDefault="00F77B2A" w:rsidP="00E778CA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By</w:t>
                              </w:r>
                              <w:r w:rsidR="00E778CA"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</w:p>
                            <w:p w14:paraId="4B85F68F" w14:textId="73E006FE" w:rsidR="00E778CA" w:rsidRDefault="00E778CA" w:rsidP="00E778CA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_______________________________________________</w:t>
                              </w:r>
                              <w:r w:rsidR="00E553A1"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___________</w:t>
                              </w: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</w:p>
                            <w:p w14:paraId="004FC67D" w14:textId="60342EDA" w:rsidR="006255F8" w:rsidRDefault="00F77B2A" w:rsidP="00E778CA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its</w:t>
                              </w:r>
                              <w:r w:rsidR="00E778CA"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: _______________________________________________</w:t>
                              </w:r>
                              <w:r w:rsidR="00E553A1"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__________</w:t>
                              </w:r>
                            </w:p>
                            <w:p w14:paraId="49626EA6" w14:textId="2015197C" w:rsidR="00E778CA" w:rsidRDefault="008425DB" w:rsidP="00E778CA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Date</w:t>
                              </w:r>
                              <w:r w:rsidR="00E778CA"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 xml:space="preserve">:   </w:t>
                              </w:r>
                              <w:r w:rsidR="00E778CA"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________________________________________________________</w:t>
                              </w:r>
                            </w:p>
                            <w:p w14:paraId="147EADE6" w14:textId="77777777" w:rsidR="009C5C03" w:rsidRDefault="00E778CA" w:rsidP="009C5C03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2A7127B6" w14:textId="0E1017A8" w:rsidR="009C5C03" w:rsidRDefault="009C5C03" w:rsidP="009C5C03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Approval of Del Webb Bexley Community Association, Inc.</w:t>
                              </w:r>
                            </w:p>
                            <w:p w14:paraId="054875B2" w14:textId="36873802" w:rsidR="009C5C03" w:rsidRDefault="009C5C03" w:rsidP="009C5C03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 xml:space="preserve">Del Webb Bexley Community </w:t>
                              </w:r>
                              <w:r w:rsidR="00CE4BD5"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Association</w:t>
                              </w: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, Inc., Board of Directors:</w:t>
                              </w:r>
                            </w:p>
                            <w:p w14:paraId="5217B816" w14:textId="22F3FD48" w:rsidR="009C5C03" w:rsidRDefault="009C5C03" w:rsidP="009C5C03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 xml:space="preserve"> __________________________________________________________  </w:t>
                              </w:r>
                            </w:p>
                            <w:p w14:paraId="72FE11AF" w14:textId="5B5EA63D" w:rsidR="009C5C03" w:rsidRDefault="009C5C03" w:rsidP="009C5C03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By: _________________________________________________________</w:t>
                              </w:r>
                            </w:p>
                            <w:p w14:paraId="7DD9D476" w14:textId="5C9F0F5D" w:rsidR="009C5C03" w:rsidRDefault="009C5C03" w:rsidP="009C5C03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Its: _________________________________________________________</w:t>
                              </w:r>
                            </w:p>
                            <w:p w14:paraId="17F963C8" w14:textId="593C5CD2" w:rsidR="009C5C03" w:rsidRDefault="009C5C03" w:rsidP="009C5C03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  <w:t>Date:   _________________________________________________________</w:t>
                              </w:r>
                            </w:p>
                            <w:p w14:paraId="603BC220" w14:textId="5575B736" w:rsidR="00E778CA" w:rsidRDefault="00E778CA" w:rsidP="00E778CA">
                              <w:pPr>
                                <w:spacing w:before="240" w:after="240"/>
                                <w:rPr>
                                  <w:rFonts w:ascii="Aptos" w:eastAsia="Aptos" w:hAnsi="Aptos" w:cs="Aptos"/>
                                  <w:sz w:val="24"/>
                                  <w:szCs w:val="24"/>
                                </w:rPr>
                              </w:pPr>
                            </w:p>
                            <w:p w14:paraId="6F932E13" w14:textId="77777777" w:rsidR="00E778CA" w:rsidRDefault="00E778CA" w:rsidP="00E778CA">
                              <w:pPr>
                                <w:pStyle w:val="NoSpacing"/>
                                <w:ind w:left="360"/>
                                <w:jc w:val="right"/>
                                <w:rPr>
                                  <w:color w:val="F7F5E6" w:themeColor="accen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ADAC868" id="Group 184" o:spid="_x0000_s1026" style="position:absolute;margin-left:54.95pt;margin-top:374.25pt;width:445.3pt;height:378.25pt;z-index:251660800;mso-wrap-distance-left:18pt;mso-wrap-distance-right:18pt;mso-position-horizontal-relative:page;mso-position-vertical-relative:page;mso-width-relative:margin;mso-height-relative:margin" coordorigin="-618,-18567" coordsize="32805,27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">
                <v:rect id="Rectangle 174" o:spid="_x0000_s1027" style="position:absolute;width:32186;height:8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" fillcolor="white [3212]" stroked="f" strokeweight="1pt">
                  <v:fill opacity="0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" o:spid="_x0000_s1028" type="#_x0000_t202" style="position:absolute;left:-618;top:-18567;width:32559;height:24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" filled="f" stroked="f" strokeweight=".5pt">
                  <v:textbox inset="3.6pt,7.2pt,0,0">
                    <w:txbxContent>
                      <w:p w14:paraId="4EEBEA3D" w14:textId="77777777" w:rsidR="00E778CA" w:rsidRDefault="00E778CA" w:rsidP="00E778CA">
                        <w:pPr>
                          <w:ind w:left="504"/>
                          <w:jc w:val="right"/>
                          <w:rPr>
                            <w:smallCaps/>
                            <w:color w:val="333A56" w:themeColor="accent2"/>
                            <w:sz w:val="28"/>
                            <w:szCs w:val="24"/>
                          </w:rPr>
                        </w:pPr>
                      </w:p>
                      <w:p w14:paraId="293967DC" w14:textId="05F724E2" w:rsidR="00F77B2A" w:rsidRDefault="00F77B2A" w:rsidP="00E778CA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__________________________________________</w:t>
                        </w:r>
                      </w:p>
                      <w:p w14:paraId="74793448" w14:textId="46A5C2EF" w:rsidR="00F77B2A" w:rsidRDefault="00F77B2A" w:rsidP="00E778CA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By</w:t>
                        </w:r>
                        <w:r w:rsidR="00E778CA"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: </w:t>
                        </w:r>
                      </w:p>
                      <w:p w14:paraId="4B85F68F" w14:textId="73E006FE" w:rsidR="00E778CA" w:rsidRDefault="00E778CA" w:rsidP="00E778CA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_______________________________________________</w:t>
                        </w:r>
                        <w:r w:rsidR="00E553A1"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___________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 </w:t>
                        </w:r>
                      </w:p>
                      <w:p w14:paraId="004FC67D" w14:textId="60342EDA" w:rsidR="006255F8" w:rsidRDefault="00F77B2A" w:rsidP="00E778CA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its</w:t>
                        </w:r>
                        <w:r w:rsidR="00E778CA"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: _______________________________________________</w:t>
                        </w:r>
                        <w:r w:rsidR="00E553A1"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__________</w:t>
                        </w:r>
                      </w:p>
                      <w:p w14:paraId="49626EA6" w14:textId="2015197C" w:rsidR="00E778CA" w:rsidRDefault="008425DB" w:rsidP="00E778CA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Date</w:t>
                        </w:r>
                        <w:r w:rsidR="00E778CA"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:   </w:t>
                        </w:r>
                        <w:r w:rsidR="00E778CA"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ab/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________________________________________________________</w:t>
                        </w:r>
                      </w:p>
                      <w:p w14:paraId="147EADE6" w14:textId="77777777" w:rsidR="009C5C03" w:rsidRDefault="00E778CA" w:rsidP="009C5C03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2A7127B6" w14:textId="0E1017A8" w:rsidR="009C5C03" w:rsidRDefault="009C5C03" w:rsidP="009C5C03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Approval of Del Webb Bexley Community Association, Inc.</w:t>
                        </w:r>
                      </w:p>
                      <w:p w14:paraId="054875B2" w14:textId="36873802" w:rsidR="009C5C03" w:rsidRDefault="009C5C03" w:rsidP="009C5C03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Del Webb Bexley Community </w:t>
                        </w:r>
                        <w:r w:rsidR="00CE4BD5"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Association</w:t>
                        </w: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, Inc., Board of Directors:</w:t>
                        </w:r>
                      </w:p>
                      <w:p w14:paraId="5217B816" w14:textId="22F3FD48" w:rsidR="009C5C03" w:rsidRDefault="009C5C03" w:rsidP="009C5C03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 xml:space="preserve"> __________________________________________________________  </w:t>
                        </w:r>
                      </w:p>
                      <w:p w14:paraId="72FE11AF" w14:textId="5B5EA63D" w:rsidR="009C5C03" w:rsidRDefault="009C5C03" w:rsidP="009C5C03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By: _________________________________________________________</w:t>
                        </w:r>
                      </w:p>
                      <w:p w14:paraId="7DD9D476" w14:textId="5C9F0F5D" w:rsidR="009C5C03" w:rsidRDefault="009C5C03" w:rsidP="009C5C03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Its: _________________________________________________________</w:t>
                        </w:r>
                      </w:p>
                      <w:p w14:paraId="17F963C8" w14:textId="593C5CD2" w:rsidR="009C5C03" w:rsidRDefault="009C5C03" w:rsidP="009C5C03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  <w:t>Date:   _________________________________________________________</w:t>
                        </w:r>
                      </w:p>
                      <w:p w14:paraId="603BC220" w14:textId="5575B736" w:rsidR="00E778CA" w:rsidRDefault="00E778CA" w:rsidP="00E778CA">
                        <w:pPr>
                          <w:spacing w:before="240" w:after="240"/>
                          <w:rPr>
                            <w:rFonts w:ascii="Aptos" w:eastAsia="Aptos" w:hAnsi="Aptos" w:cs="Aptos"/>
                            <w:sz w:val="24"/>
                            <w:szCs w:val="24"/>
                          </w:rPr>
                        </w:pPr>
                      </w:p>
                      <w:p w14:paraId="6F932E13" w14:textId="77777777" w:rsidR="00E778CA" w:rsidRDefault="00E778CA" w:rsidP="00E778CA">
                        <w:pPr>
                          <w:pStyle w:val="NoSpacing"/>
                          <w:ind w:left="360"/>
                          <w:jc w:val="right"/>
                          <w:rPr>
                            <w:color w:val="F7F5E6" w:themeColor="accen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p w14:paraId="19759B5C" w14:textId="47290761" w:rsidR="00E778CA" w:rsidRDefault="00E778CA" w:rsidP="00EF710D">
      <w:pPr>
        <w:rPr>
          <w:rFonts w:ascii="Aptos" w:eastAsia="Aptos" w:hAnsi="Aptos" w:cs="Aptos"/>
          <w:sz w:val="24"/>
          <w:szCs w:val="24"/>
        </w:rPr>
      </w:pPr>
    </w:p>
    <w:p w14:paraId="5B7FBFBF" w14:textId="50CD3A1C" w:rsidR="00E778CA" w:rsidRPr="00EF710D" w:rsidRDefault="00E778CA" w:rsidP="00EF710D">
      <w:pPr>
        <w:rPr>
          <w:rFonts w:ascii="Aptos" w:eastAsia="Aptos" w:hAnsi="Aptos" w:cs="Aptos"/>
          <w:sz w:val="24"/>
          <w:szCs w:val="24"/>
        </w:rPr>
      </w:pPr>
    </w:p>
    <w:p w14:paraId="043A0054" w14:textId="380DC1D0" w:rsidR="00B73B4F" w:rsidRDefault="00B73B4F"/>
    <w:p w14:paraId="253A4B6E" w14:textId="43616B81" w:rsidR="00687CFB" w:rsidRPr="00FA3EB3" w:rsidRDefault="00687CFB" w:rsidP="00FD35A6"/>
    <w:sectPr w:rsidR="00687CFB" w:rsidRPr="00FA3EB3" w:rsidSect="007F600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36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F9E0C0" w14:textId="77777777" w:rsidR="00E63056" w:rsidRDefault="00E63056" w:rsidP="001A0130">
      <w:pPr>
        <w:spacing w:after="0" w:line="240" w:lineRule="auto"/>
      </w:pPr>
      <w:r>
        <w:separator/>
      </w:r>
    </w:p>
  </w:endnote>
  <w:endnote w:type="continuationSeparator" w:id="0">
    <w:p w14:paraId="25B574D3" w14:textId="77777777" w:rsidR="00E63056" w:rsidRDefault="00E63056" w:rsidP="001A0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Nunito Sans Light">
    <w:altName w:val="Calibri"/>
    <w:charset w:val="00"/>
    <w:family w:val="auto"/>
    <w:pitch w:val="variable"/>
    <w:sig w:usb0="A00002FF" w:usb1="5000204B" w:usb2="00000000" w:usb3="00000000" w:csb0="00000197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F5774B" w14:textId="61810EAE" w:rsidR="00A73B81" w:rsidRDefault="00A73B81">
    <w:pPr>
      <w:pStyle w:val="DocID"/>
    </w:pPr>
    <w:bookmarkStart w:id="3" w:name="_iDocIDField4fd4f86c-720c-4bb1-99ff-d296"/>
    <w:r>
      <w:rPr>
        <w:noProof/>
      </w:rPr>
      <w:t>26726532.v2</w:t>
    </w:r>
    <w:bookmarkEnd w:id="3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E1F25" w14:textId="0B662938" w:rsidR="00A73B81" w:rsidRDefault="00A73B81">
    <w:pPr>
      <w:pStyle w:val="DocID"/>
    </w:pPr>
    <w:bookmarkStart w:id="4" w:name="_iDocIDField2b6e7d25-d730-400e-bcf9-c618"/>
    <w:r>
      <w:rPr>
        <w:noProof/>
      </w:rPr>
      <w:t>26726532.v2</w:t>
    </w:r>
    <w:bookmarkEnd w:id="4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DF15D" w14:textId="0B810188" w:rsidR="00A73B81" w:rsidRDefault="00A73B81">
    <w:pPr>
      <w:pStyle w:val="DocID"/>
    </w:pPr>
    <w:bookmarkStart w:id="5" w:name="_iDocIDFieldefec96b4-45a6-4d56-8330-9e6c"/>
    <w:r>
      <w:rPr>
        <w:noProof/>
      </w:rPr>
      <w:t>26726532.v2</w:t>
    </w:r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7132F4" w14:textId="77777777" w:rsidR="00E63056" w:rsidRDefault="00E63056" w:rsidP="001A0130">
      <w:pPr>
        <w:spacing w:after="0" w:line="240" w:lineRule="auto"/>
      </w:pPr>
      <w:r>
        <w:separator/>
      </w:r>
    </w:p>
  </w:footnote>
  <w:footnote w:type="continuationSeparator" w:id="0">
    <w:p w14:paraId="5BE211B1" w14:textId="77777777" w:rsidR="00E63056" w:rsidRDefault="00E63056" w:rsidP="001A0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CC8F1" w14:textId="77777777" w:rsidR="00A73B81" w:rsidRDefault="00A73B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E14F5" w14:textId="77777777" w:rsidR="001A0130" w:rsidRDefault="00FD35A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9A5C5AA" wp14:editId="211759E6">
              <wp:simplePos x="0" y="0"/>
              <wp:positionH relativeFrom="page">
                <wp:posOffset>236220</wp:posOffset>
              </wp:positionH>
              <wp:positionV relativeFrom="page">
                <wp:posOffset>297190</wp:posOffset>
              </wp:positionV>
              <wp:extent cx="7285737" cy="9521942"/>
              <wp:effectExtent l="0" t="0" r="0" b="317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85737" cy="9521942"/>
                        <a:chOff x="0" y="60960"/>
                        <a:chExt cx="7287768" cy="9520455"/>
                      </a:xfrm>
                    </wpg:grpSpPr>
                    <wps:wsp>
                      <wps:cNvPr id="3" name="Rectangle 3">
                        <a:extLst>
                          <a:ext uri="{FF2B5EF4-FFF2-40B4-BE49-F238E27FC236}">
                            <a16:creationId xmlns:a16="http://schemas.microsoft.com/office/drawing/2014/main" id="{4FB03EB0-31AC-464A-A4CF-52AA945A224D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>
                          <a:off x="0" y="1264920"/>
                          <a:ext cx="7287768" cy="8316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" name="Rectangle 4">
                        <a:extLst>
                          <a:ext uri="{FF2B5EF4-FFF2-40B4-BE49-F238E27FC236}">
                            <a16:creationId xmlns:a16="http://schemas.microsoft.com/office/drawing/2014/main" id="{453321EE-830F-4C8A-8306-8B61D4CA3A79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>
                          <a:off x="6911340" y="60960"/>
                          <a:ext cx="324394" cy="32450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g:grpSp>
                      <wpg:cNvPr id="21" name="Group 21"/>
                      <wpg:cNvGrpSpPr/>
                      <wpg:grpSpPr>
                        <a:xfrm>
                          <a:off x="205740" y="312420"/>
                          <a:ext cx="644436" cy="644436"/>
                          <a:chOff x="0" y="0"/>
                          <a:chExt cx="644436" cy="644436"/>
                        </a:xfrm>
                      </wpg:grpSpPr>
                      <wps:wsp>
                        <wps:cNvPr id="22" name="Oval 2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44436" cy="644436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alpha val="24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23" name="Group 22" descr="Icon Information Update"/>
                        <wpg:cNvGrpSpPr/>
                        <wpg:grpSpPr>
                          <a:xfrm>
                            <a:off x="144780" y="144780"/>
                            <a:ext cx="356028" cy="360000"/>
                            <a:chOff x="0" y="0"/>
                            <a:chExt cx="4138163" cy="4184332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4" name="Freeform: Shape 24"/>
                          <wps:cNvSpPr/>
                          <wps:spPr>
                            <a:xfrm>
                              <a:off x="0" y="202882"/>
                              <a:ext cx="3914775" cy="3981450"/>
                            </a:xfrm>
                            <a:custGeom>
                              <a:avLst/>
                              <a:gdLst>
                                <a:gd name="connsiteX0" fmla="*/ 3750469 w 3914775"/>
                                <a:gd name="connsiteY0" fmla="*/ 1936909 h 3981450"/>
                                <a:gd name="connsiteX1" fmla="*/ 3588544 w 3914775"/>
                                <a:gd name="connsiteY1" fmla="*/ 2098834 h 3981450"/>
                                <a:gd name="connsiteX2" fmla="*/ 3588544 w 3914775"/>
                                <a:gd name="connsiteY2" fmla="*/ 3438049 h 3981450"/>
                                <a:gd name="connsiteX3" fmla="*/ 3368516 w 3914775"/>
                                <a:gd name="connsiteY3" fmla="*/ 3655219 h 3981450"/>
                                <a:gd name="connsiteX4" fmla="*/ 552926 w 3914775"/>
                                <a:gd name="connsiteY4" fmla="*/ 3655219 h 3981450"/>
                                <a:gd name="connsiteX5" fmla="*/ 330994 w 3914775"/>
                                <a:gd name="connsiteY5" fmla="*/ 3438049 h 3981450"/>
                                <a:gd name="connsiteX6" fmla="*/ 330994 w 3914775"/>
                                <a:gd name="connsiteY6" fmla="*/ 545306 h 3981450"/>
                                <a:gd name="connsiteX7" fmla="*/ 552926 w 3914775"/>
                                <a:gd name="connsiteY7" fmla="*/ 330994 h 3981450"/>
                                <a:gd name="connsiteX8" fmla="*/ 1644491 w 3914775"/>
                                <a:gd name="connsiteY8" fmla="*/ 330994 h 3981450"/>
                                <a:gd name="connsiteX9" fmla="*/ 1806416 w 3914775"/>
                                <a:gd name="connsiteY9" fmla="*/ 169069 h 3981450"/>
                                <a:gd name="connsiteX10" fmla="*/ 1644491 w 3914775"/>
                                <a:gd name="connsiteY10" fmla="*/ 7144 h 3981450"/>
                                <a:gd name="connsiteX11" fmla="*/ 552926 w 3914775"/>
                                <a:gd name="connsiteY11" fmla="*/ 7144 h 3981450"/>
                                <a:gd name="connsiteX12" fmla="*/ 7144 w 3914775"/>
                                <a:gd name="connsiteY12" fmla="*/ 545306 h 3981450"/>
                                <a:gd name="connsiteX13" fmla="*/ 7144 w 3914775"/>
                                <a:gd name="connsiteY13" fmla="*/ 3438049 h 3981450"/>
                                <a:gd name="connsiteX14" fmla="*/ 552926 w 3914775"/>
                                <a:gd name="connsiteY14" fmla="*/ 3979069 h 3981450"/>
                                <a:gd name="connsiteX15" fmla="*/ 3368516 w 3914775"/>
                                <a:gd name="connsiteY15" fmla="*/ 3979069 h 3981450"/>
                                <a:gd name="connsiteX16" fmla="*/ 3912394 w 3914775"/>
                                <a:gd name="connsiteY16" fmla="*/ 3438049 h 3981450"/>
                                <a:gd name="connsiteX17" fmla="*/ 3912394 w 3914775"/>
                                <a:gd name="connsiteY17" fmla="*/ 2098834 h 3981450"/>
                                <a:gd name="connsiteX18" fmla="*/ 3750469 w 3914775"/>
                                <a:gd name="connsiteY18" fmla="*/ 1936909 h 3981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3914775" h="3981450">
                                  <a:moveTo>
                                    <a:pt x="3750469" y="1936909"/>
                                  </a:moveTo>
                                  <a:cubicBezTo>
                                    <a:pt x="3660934" y="1936909"/>
                                    <a:pt x="3588544" y="2009299"/>
                                    <a:pt x="3588544" y="2098834"/>
                                  </a:cubicBezTo>
                                  <a:lnTo>
                                    <a:pt x="3588544" y="3438049"/>
                                  </a:lnTo>
                                  <a:cubicBezTo>
                                    <a:pt x="3588544" y="3559016"/>
                                    <a:pt x="3488531" y="3655219"/>
                                    <a:pt x="3368516" y="3655219"/>
                                  </a:cubicBezTo>
                                  <a:lnTo>
                                    <a:pt x="552926" y="3655219"/>
                                  </a:lnTo>
                                  <a:cubicBezTo>
                                    <a:pt x="431959" y="3655219"/>
                                    <a:pt x="330994" y="3559016"/>
                                    <a:pt x="330994" y="3438049"/>
                                  </a:cubicBezTo>
                                  <a:lnTo>
                                    <a:pt x="330994" y="545306"/>
                                  </a:lnTo>
                                  <a:cubicBezTo>
                                    <a:pt x="330994" y="424339"/>
                                    <a:pt x="431959" y="330994"/>
                                    <a:pt x="552926" y="330994"/>
                                  </a:cubicBezTo>
                                  <a:lnTo>
                                    <a:pt x="1644491" y="330994"/>
                                  </a:lnTo>
                                  <a:cubicBezTo>
                                    <a:pt x="1734026" y="330994"/>
                                    <a:pt x="1806416" y="258604"/>
                                    <a:pt x="1806416" y="169069"/>
                                  </a:cubicBezTo>
                                  <a:cubicBezTo>
                                    <a:pt x="1806416" y="79534"/>
                                    <a:pt x="1734026" y="7144"/>
                                    <a:pt x="1644491" y="7144"/>
                                  </a:cubicBezTo>
                                  <a:lnTo>
                                    <a:pt x="552926" y="7144"/>
                                  </a:lnTo>
                                  <a:cubicBezTo>
                                    <a:pt x="253841" y="7144"/>
                                    <a:pt x="7144" y="246221"/>
                                    <a:pt x="7144" y="545306"/>
                                  </a:cubicBezTo>
                                  <a:lnTo>
                                    <a:pt x="7144" y="3438049"/>
                                  </a:lnTo>
                                  <a:cubicBezTo>
                                    <a:pt x="7144" y="3737134"/>
                                    <a:pt x="253841" y="3979069"/>
                                    <a:pt x="552926" y="3979069"/>
                                  </a:cubicBezTo>
                                  <a:lnTo>
                                    <a:pt x="3368516" y="3979069"/>
                                  </a:lnTo>
                                  <a:cubicBezTo>
                                    <a:pt x="3667601" y="3979069"/>
                                    <a:pt x="3912394" y="3738086"/>
                                    <a:pt x="3912394" y="3438049"/>
                                  </a:cubicBezTo>
                                  <a:lnTo>
                                    <a:pt x="3912394" y="2098834"/>
                                  </a:lnTo>
                                  <a:cubicBezTo>
                                    <a:pt x="3912394" y="2010251"/>
                                    <a:pt x="3840004" y="1936909"/>
                                    <a:pt x="3750469" y="193690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Freeform: Shape 25"/>
                          <wps:cNvSpPr/>
                          <wps:spPr>
                            <a:xfrm>
                              <a:off x="1271138" y="0"/>
                              <a:ext cx="2867025" cy="2895600"/>
                            </a:xfrm>
                            <a:custGeom>
                              <a:avLst/>
                              <a:gdLst>
                                <a:gd name="connsiteX0" fmla="*/ 2471711 w 2867025"/>
                                <a:gd name="connsiteY0" fmla="*/ 141446 h 2895600"/>
                                <a:gd name="connsiteX1" fmla="*/ 2154528 w 2867025"/>
                                <a:gd name="connsiteY1" fmla="*/ 7144 h 2895600"/>
                                <a:gd name="connsiteX2" fmla="*/ 1836393 w 2867025"/>
                                <a:gd name="connsiteY2" fmla="*/ 138589 h 2895600"/>
                                <a:gd name="connsiteX3" fmla="*/ 380973 w 2867025"/>
                                <a:gd name="connsiteY3" fmla="*/ 1594009 h 2895600"/>
                                <a:gd name="connsiteX4" fmla="*/ 266673 w 2867025"/>
                                <a:gd name="connsiteY4" fmla="*/ 1789271 h 2895600"/>
                                <a:gd name="connsiteX5" fmla="*/ 13308 w 2867025"/>
                                <a:gd name="connsiteY5" fmla="*/ 2686526 h 2895600"/>
                                <a:gd name="connsiteX6" fmla="*/ 56171 w 2867025"/>
                                <a:gd name="connsiteY6" fmla="*/ 2846546 h 2895600"/>
                                <a:gd name="connsiteX7" fmla="*/ 169518 w 2867025"/>
                                <a:gd name="connsiteY7" fmla="*/ 2892266 h 2895600"/>
                                <a:gd name="connsiteX8" fmla="*/ 217143 w 2867025"/>
                                <a:gd name="connsiteY8" fmla="*/ 2884646 h 2895600"/>
                                <a:gd name="connsiteX9" fmla="*/ 1089633 w 2867025"/>
                                <a:gd name="connsiteY9" fmla="*/ 2616041 h 2895600"/>
                                <a:gd name="connsiteX10" fmla="*/ 1274418 w 2867025"/>
                                <a:gd name="connsiteY10" fmla="*/ 2504599 h 2895600"/>
                                <a:gd name="connsiteX11" fmla="*/ 1274418 w 2867025"/>
                                <a:gd name="connsiteY11" fmla="*/ 2504599 h 2895600"/>
                                <a:gd name="connsiteX12" fmla="*/ 2735553 w 2867025"/>
                                <a:gd name="connsiteY12" fmla="*/ 1043464 h 2895600"/>
                                <a:gd name="connsiteX13" fmla="*/ 2738411 w 2867025"/>
                                <a:gd name="connsiteY13" fmla="*/ 412909 h 2895600"/>
                                <a:gd name="connsiteX14" fmla="*/ 2471711 w 2867025"/>
                                <a:gd name="connsiteY14" fmla="*/ 141446 h 2895600"/>
                                <a:gd name="connsiteX15" fmla="*/ 1747811 w 2867025"/>
                                <a:gd name="connsiteY15" fmla="*/ 685324 h 2895600"/>
                                <a:gd name="connsiteX16" fmla="*/ 2187866 w 2867025"/>
                                <a:gd name="connsiteY16" fmla="*/ 1134904 h 2895600"/>
                                <a:gd name="connsiteX17" fmla="*/ 2080233 w 2867025"/>
                                <a:gd name="connsiteY17" fmla="*/ 1242536 h 2895600"/>
                                <a:gd name="connsiteX18" fmla="*/ 1640178 w 2867025"/>
                                <a:gd name="connsiteY18" fmla="*/ 792956 h 2895600"/>
                                <a:gd name="connsiteX19" fmla="*/ 1747811 w 2867025"/>
                                <a:gd name="connsiteY19" fmla="*/ 685324 h 2895600"/>
                                <a:gd name="connsiteX20" fmla="*/ 1044866 w 2867025"/>
                                <a:gd name="connsiteY20" fmla="*/ 2276951 h 2895600"/>
                                <a:gd name="connsiteX21" fmla="*/ 993431 w 2867025"/>
                                <a:gd name="connsiteY21" fmla="*/ 2307431 h 2895600"/>
                                <a:gd name="connsiteX22" fmla="*/ 404786 w 2867025"/>
                                <a:gd name="connsiteY22" fmla="*/ 2488406 h 2895600"/>
                                <a:gd name="connsiteX23" fmla="*/ 577188 w 2867025"/>
                                <a:gd name="connsiteY23" fmla="*/ 1876901 h 2895600"/>
                                <a:gd name="connsiteX24" fmla="*/ 608621 w 2867025"/>
                                <a:gd name="connsiteY24" fmla="*/ 1822609 h 2895600"/>
                                <a:gd name="connsiteX25" fmla="*/ 1409673 w 2867025"/>
                                <a:gd name="connsiteY25" fmla="*/ 1021556 h 2895600"/>
                                <a:gd name="connsiteX26" fmla="*/ 1849728 w 2867025"/>
                                <a:gd name="connsiteY26" fmla="*/ 1471136 h 2895600"/>
                                <a:gd name="connsiteX27" fmla="*/ 1044866 w 2867025"/>
                                <a:gd name="connsiteY27" fmla="*/ 2276951 h 2895600"/>
                                <a:gd name="connsiteX28" fmla="*/ 2506953 w 2867025"/>
                                <a:gd name="connsiteY28" fmla="*/ 814864 h 2895600"/>
                                <a:gd name="connsiteX29" fmla="*/ 2416466 w 2867025"/>
                                <a:gd name="connsiteY29" fmla="*/ 905351 h 2895600"/>
                                <a:gd name="connsiteX30" fmla="*/ 1976411 w 2867025"/>
                                <a:gd name="connsiteY30" fmla="*/ 455771 h 2895600"/>
                                <a:gd name="connsiteX31" fmla="*/ 2064041 w 2867025"/>
                                <a:gd name="connsiteY31" fmla="*/ 369094 h 2895600"/>
                                <a:gd name="connsiteX32" fmla="*/ 2151671 w 2867025"/>
                                <a:gd name="connsiteY32" fmla="*/ 333851 h 2895600"/>
                                <a:gd name="connsiteX33" fmla="*/ 2152624 w 2867025"/>
                                <a:gd name="connsiteY33" fmla="*/ 333851 h 2895600"/>
                                <a:gd name="connsiteX34" fmla="*/ 2240253 w 2867025"/>
                                <a:gd name="connsiteY34" fmla="*/ 370046 h 2895600"/>
                                <a:gd name="connsiteX35" fmla="*/ 2506953 w 2867025"/>
                                <a:gd name="connsiteY35" fmla="*/ 641509 h 2895600"/>
                                <a:gd name="connsiteX36" fmla="*/ 2506953 w 2867025"/>
                                <a:gd name="connsiteY36" fmla="*/ 814864 h 2895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</a:cxnLst>
                              <a:rect l="l" t="t" r="r" b="b"/>
                              <a:pathLst>
                                <a:path w="2867025" h="2895600">
                                  <a:moveTo>
                                    <a:pt x="2471711" y="141446"/>
                                  </a:moveTo>
                                  <a:cubicBezTo>
                                    <a:pt x="2386938" y="55721"/>
                                    <a:pt x="2274543" y="8096"/>
                                    <a:pt x="2154528" y="7144"/>
                                  </a:cubicBezTo>
                                  <a:cubicBezTo>
                                    <a:pt x="2034513" y="7144"/>
                                    <a:pt x="1921166" y="52864"/>
                                    <a:pt x="1836393" y="138589"/>
                                  </a:cubicBezTo>
                                  <a:lnTo>
                                    <a:pt x="380973" y="1594009"/>
                                  </a:lnTo>
                                  <a:cubicBezTo>
                                    <a:pt x="326681" y="1648301"/>
                                    <a:pt x="287628" y="1715929"/>
                                    <a:pt x="266673" y="1789271"/>
                                  </a:cubicBezTo>
                                  <a:lnTo>
                                    <a:pt x="13308" y="2686526"/>
                                  </a:lnTo>
                                  <a:cubicBezTo>
                                    <a:pt x="-2884" y="2743676"/>
                                    <a:pt x="13308" y="2804636"/>
                                    <a:pt x="56171" y="2846546"/>
                                  </a:cubicBezTo>
                                  <a:cubicBezTo>
                                    <a:pt x="86651" y="2876074"/>
                                    <a:pt x="127608" y="2892266"/>
                                    <a:pt x="169518" y="2892266"/>
                                  </a:cubicBezTo>
                                  <a:cubicBezTo>
                                    <a:pt x="185711" y="2892266"/>
                                    <a:pt x="201903" y="2890361"/>
                                    <a:pt x="217143" y="2884646"/>
                                  </a:cubicBezTo>
                                  <a:lnTo>
                                    <a:pt x="1089633" y="2616041"/>
                                  </a:lnTo>
                                  <a:cubicBezTo>
                                    <a:pt x="1159166" y="2595086"/>
                                    <a:pt x="1222983" y="2556034"/>
                                    <a:pt x="1274418" y="2504599"/>
                                  </a:cubicBezTo>
                                  <a:lnTo>
                                    <a:pt x="1274418" y="2504599"/>
                                  </a:lnTo>
                                  <a:lnTo>
                                    <a:pt x="2735553" y="1043464"/>
                                  </a:lnTo>
                                  <a:cubicBezTo>
                                    <a:pt x="2908909" y="870109"/>
                                    <a:pt x="2909861" y="588169"/>
                                    <a:pt x="2738411" y="412909"/>
                                  </a:cubicBezTo>
                                  <a:lnTo>
                                    <a:pt x="2471711" y="141446"/>
                                  </a:lnTo>
                                  <a:close/>
                                  <a:moveTo>
                                    <a:pt x="1747811" y="685324"/>
                                  </a:moveTo>
                                  <a:lnTo>
                                    <a:pt x="2187866" y="1134904"/>
                                  </a:lnTo>
                                  <a:lnTo>
                                    <a:pt x="2080233" y="1242536"/>
                                  </a:lnTo>
                                  <a:lnTo>
                                    <a:pt x="1640178" y="792956"/>
                                  </a:lnTo>
                                  <a:lnTo>
                                    <a:pt x="1747811" y="685324"/>
                                  </a:lnTo>
                                  <a:close/>
                                  <a:moveTo>
                                    <a:pt x="1044866" y="2276951"/>
                                  </a:moveTo>
                                  <a:cubicBezTo>
                                    <a:pt x="1030578" y="2291239"/>
                                    <a:pt x="1013433" y="2301716"/>
                                    <a:pt x="993431" y="2307431"/>
                                  </a:cubicBezTo>
                                  <a:lnTo>
                                    <a:pt x="404786" y="2488406"/>
                                  </a:lnTo>
                                  <a:lnTo>
                                    <a:pt x="577188" y="1876901"/>
                                  </a:lnTo>
                                  <a:cubicBezTo>
                                    <a:pt x="582903" y="1856899"/>
                                    <a:pt x="594333" y="1837849"/>
                                    <a:pt x="608621" y="1822609"/>
                                  </a:cubicBezTo>
                                  <a:lnTo>
                                    <a:pt x="1409673" y="1021556"/>
                                  </a:lnTo>
                                  <a:lnTo>
                                    <a:pt x="1849728" y="1471136"/>
                                  </a:lnTo>
                                  <a:lnTo>
                                    <a:pt x="1044866" y="2276951"/>
                                  </a:lnTo>
                                  <a:close/>
                                  <a:moveTo>
                                    <a:pt x="2506953" y="814864"/>
                                  </a:moveTo>
                                  <a:lnTo>
                                    <a:pt x="2416466" y="905351"/>
                                  </a:lnTo>
                                  <a:lnTo>
                                    <a:pt x="1976411" y="455771"/>
                                  </a:lnTo>
                                  <a:lnTo>
                                    <a:pt x="2064041" y="369094"/>
                                  </a:lnTo>
                                  <a:cubicBezTo>
                                    <a:pt x="2087853" y="345281"/>
                                    <a:pt x="2118334" y="333851"/>
                                    <a:pt x="2151671" y="333851"/>
                                  </a:cubicBezTo>
                                  <a:cubicBezTo>
                                    <a:pt x="2151671" y="333851"/>
                                    <a:pt x="2151671" y="333851"/>
                                    <a:pt x="2152624" y="333851"/>
                                  </a:cubicBezTo>
                                  <a:cubicBezTo>
                                    <a:pt x="2185961" y="333851"/>
                                    <a:pt x="2217393" y="346234"/>
                                    <a:pt x="2240253" y="370046"/>
                                  </a:cubicBezTo>
                                  <a:lnTo>
                                    <a:pt x="2506953" y="641509"/>
                                  </a:lnTo>
                                  <a:cubicBezTo>
                                    <a:pt x="2554578" y="689134"/>
                                    <a:pt x="2554578" y="767239"/>
                                    <a:pt x="2506953" y="8148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54A914FC" id="Group 26" o:spid="_x0000_s1026" alt="&quot;&quot;" style="position:absolute;margin-left:18.6pt;margin-top:23.4pt;width:573.7pt;height:749.75pt;z-index:251664384;mso-position-horizontal-relative:page;mso-position-vertical-relative:page;mso-width-relative:margin;mso-height-relative:margin" coordorigin=",609" coordsize="72877,95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">
              <v:rect id="Rectangle 3" o:spid="_x0000_s1027" alt="&quot;&quot;" style="position:absolute;top:12649;width:72877;height:831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" fillcolor="#f2f2f2 [3052]" stroked="f" strokeweight="1pt"/>
              <v:rect id="Rectangle 4" o:spid="_x0000_s1028" alt="&quot;&quot;" style="position:absolute;left:69113;top:609;width:3244;height:3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" fillcolor="#548dd4 [1951]" stroked="f" strokeweight="1pt"/>
              <v:group id="Group 21" o:spid="_x0000_s1029" style="position:absolute;left:2057;top:3124;width:6444;height:6444" coordsize="6444,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oval id="Oval 22" o:spid="_x0000_s1030" alt="&quot;&quot;" style="position:absolute;width:6444;height:6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" fillcolor="white [3212]" stroked="f" strokeweight="1pt">
                  <v:fill opacity="15677f"/>
                </v:oval>
                <v:group id="Group 22" o:spid="_x0000_s1031" alt="Icon Information Update" style="position:absolute;left:1447;top:1447;width:3561;height:3600" coordsize="41381,41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: Shape 24" o:spid="_x0000_s1032" style="position:absolute;top:2028;width:39147;height:39815;visibility:visible;mso-wrap-style:square;v-text-anchor:middle" coordsize="3914775,398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" path="m3750469,1936909v-89535,,-161925,72390,-161925,161925l3588544,3438049v,120967,-100013,217170,-220028,217170l552926,3655219v-120967,,-221932,-96203,-221932,-217170l330994,545306v,-120967,100965,-214312,221932,-214312l1644491,330994v89535,,161925,-72390,161925,-161925c1806416,79534,1734026,7144,1644491,7144r-1091565,c253841,7144,7144,246221,7144,545306r,2892743c7144,3737134,253841,3979069,552926,3979069r2815590,c3667601,3979069,3912394,3738086,3912394,3438049r,-1339215c3912394,2010251,3840004,1936909,3750469,1936909xe" filled="f" stroked="f">
                    <v:stroke joinstyle="miter"/>
                    <v:path arrowok="t" o:connecttype="custom" o:connectlocs="3750469,1936909;3588544,2098834;3588544,3438049;3368516,3655219;552926,3655219;330994,3438049;330994,545306;552926,330994;1644491,330994;1806416,169069;1644491,7144;552926,7144;7144,545306;7144,3438049;552926,3979069;3368516,3979069;3912394,3438049;3912394,2098834;3750469,1936909" o:connectangles="0,0,0,0,0,0,0,0,0,0,0,0,0,0,0,0,0,0,0"/>
                  </v:shape>
                  <v:shape id="Freeform: Shape 25" o:spid="_x0000_s1033" style="position:absolute;left:12711;width:28670;height:28956;visibility:visible;mso-wrap-style:square;v-text-anchor:middle" coordsize="2867025,289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" path="m2471711,141446c2386938,55721,2274543,8096,2154528,7144v-120015,,-233362,45720,-318135,131445l380973,1594009v-54292,54292,-93345,121920,-114300,195262l13308,2686526v-16192,57150,,118110,42863,160020c86651,2876074,127608,2892266,169518,2892266v16193,,32385,-1905,47625,-7620l1089633,2616041v69533,-20955,133350,-60007,184785,-111442l1274418,2504599,2735553,1043464v173356,-173355,174308,-455295,2858,-630555l2471711,141446xm1747811,685324r440055,449580l2080233,1242536,1640178,792956,1747811,685324xm1044866,2276951v-14288,14288,-31433,24765,-51435,30480l404786,2488406,577188,1876901v5715,-20002,17145,-39052,31433,-54292l1409673,1021556r440055,449580l1044866,2276951xm2506953,814864r-90487,90487l1976411,455771r87630,-86677c2087853,345281,2118334,333851,2151671,333851v,,,,953,c2185961,333851,2217393,346234,2240253,370046r266700,271463c2554578,689134,2554578,767239,2506953,814864xe" filled="f" stroked="f">
                    <v:stroke joinstyle="miter"/>
                    <v:path arrowok="t" o:connecttype="custom" o:connectlocs="2471711,141446;2154528,7144;1836393,138589;380973,1594009;266673,1789271;13308,2686526;56171,2846546;169518,2892266;217143,2884646;1089633,2616041;1274418,2504599;1274418,2504599;2735553,1043464;2738411,412909;2471711,141446;1747811,685324;2187866,1134904;2080233,1242536;1640178,792956;1747811,685324;1044866,2276951;993431,2307431;404786,2488406;577188,1876901;608621,1822609;1409673,1021556;1849728,1471136;1044866,2276951;2506953,814864;2416466,905351;1976411,455771;2064041,369094;2151671,333851;2152624,333851;2240253,370046;2506953,641509;2506953,814864" o:connectangles="0,0,0,0,0,0,0,0,0,0,0,0,0,0,0,0,0,0,0,0,0,0,0,0,0,0,0,0,0,0,0,0,0,0,0,0,0"/>
                  </v:shape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21BE3" w14:textId="77777777" w:rsidR="00A73B81" w:rsidRDefault="00A73B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B3486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C55C4B"/>
    <w:multiLevelType w:val="multilevel"/>
    <w:tmpl w:val="E2B0FF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822633F"/>
    <w:multiLevelType w:val="multilevel"/>
    <w:tmpl w:val="710EB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58F4D63"/>
    <w:multiLevelType w:val="multilevel"/>
    <w:tmpl w:val="2E1437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97C6AFB"/>
    <w:multiLevelType w:val="hybridMultilevel"/>
    <w:tmpl w:val="26E6C440"/>
    <w:lvl w:ilvl="0" w:tplc="79120B62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  <w:lvl w:ilvl="1" w:tplc="798ED9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6ED9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3446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E40F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7012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400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EF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CE25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8A"/>
    <w:rsid w:val="00006789"/>
    <w:rsid w:val="00047AA6"/>
    <w:rsid w:val="000505F6"/>
    <w:rsid w:val="00057642"/>
    <w:rsid w:val="0008210A"/>
    <w:rsid w:val="00082756"/>
    <w:rsid w:val="000D66C8"/>
    <w:rsid w:val="000E2037"/>
    <w:rsid w:val="000F5C32"/>
    <w:rsid w:val="00112871"/>
    <w:rsid w:val="00132A88"/>
    <w:rsid w:val="00146BCC"/>
    <w:rsid w:val="00151F43"/>
    <w:rsid w:val="001545FC"/>
    <w:rsid w:val="00157FCE"/>
    <w:rsid w:val="0018062A"/>
    <w:rsid w:val="001A0130"/>
    <w:rsid w:val="001B210A"/>
    <w:rsid w:val="001B7F4B"/>
    <w:rsid w:val="001C5AB7"/>
    <w:rsid w:val="001D00AE"/>
    <w:rsid w:val="00232876"/>
    <w:rsid w:val="00235AE5"/>
    <w:rsid w:val="002522D1"/>
    <w:rsid w:val="00266234"/>
    <w:rsid w:val="00267116"/>
    <w:rsid w:val="00293891"/>
    <w:rsid w:val="002E201B"/>
    <w:rsid w:val="002F2EDB"/>
    <w:rsid w:val="002F58E0"/>
    <w:rsid w:val="003133E1"/>
    <w:rsid w:val="00313A53"/>
    <w:rsid w:val="00333EE1"/>
    <w:rsid w:val="00340024"/>
    <w:rsid w:val="00355DEE"/>
    <w:rsid w:val="00367FAA"/>
    <w:rsid w:val="00372394"/>
    <w:rsid w:val="00383248"/>
    <w:rsid w:val="003968CD"/>
    <w:rsid w:val="00397AAD"/>
    <w:rsid w:val="003A5B00"/>
    <w:rsid w:val="003B49EC"/>
    <w:rsid w:val="003B5BF4"/>
    <w:rsid w:val="003D254A"/>
    <w:rsid w:val="003D55FB"/>
    <w:rsid w:val="003E325B"/>
    <w:rsid w:val="004005E0"/>
    <w:rsid w:val="0040158A"/>
    <w:rsid w:val="00402433"/>
    <w:rsid w:val="00404A1E"/>
    <w:rsid w:val="00413646"/>
    <w:rsid w:val="00426614"/>
    <w:rsid w:val="004456FB"/>
    <w:rsid w:val="00484385"/>
    <w:rsid w:val="0049009B"/>
    <w:rsid w:val="00495970"/>
    <w:rsid w:val="0049642D"/>
    <w:rsid w:val="004B47A9"/>
    <w:rsid w:val="004C4141"/>
    <w:rsid w:val="004F0368"/>
    <w:rsid w:val="005003E0"/>
    <w:rsid w:val="0050623D"/>
    <w:rsid w:val="005174C5"/>
    <w:rsid w:val="0052436F"/>
    <w:rsid w:val="00575CFB"/>
    <w:rsid w:val="00581F15"/>
    <w:rsid w:val="005A20B8"/>
    <w:rsid w:val="005A25E2"/>
    <w:rsid w:val="005B02F3"/>
    <w:rsid w:val="005B5790"/>
    <w:rsid w:val="005E6FA8"/>
    <w:rsid w:val="006017D6"/>
    <w:rsid w:val="006129A7"/>
    <w:rsid w:val="006255F8"/>
    <w:rsid w:val="006662D2"/>
    <w:rsid w:val="00672B34"/>
    <w:rsid w:val="00687CFB"/>
    <w:rsid w:val="00696B6E"/>
    <w:rsid w:val="006A2321"/>
    <w:rsid w:val="006A5F0E"/>
    <w:rsid w:val="006B2BF8"/>
    <w:rsid w:val="006B675D"/>
    <w:rsid w:val="006C28FD"/>
    <w:rsid w:val="006D0C01"/>
    <w:rsid w:val="006D3AB8"/>
    <w:rsid w:val="00720983"/>
    <w:rsid w:val="00764804"/>
    <w:rsid w:val="00764F80"/>
    <w:rsid w:val="007718C6"/>
    <w:rsid w:val="007B5F57"/>
    <w:rsid w:val="007D4BFF"/>
    <w:rsid w:val="007D4DEE"/>
    <w:rsid w:val="007E283A"/>
    <w:rsid w:val="007E5694"/>
    <w:rsid w:val="007F6004"/>
    <w:rsid w:val="008045C5"/>
    <w:rsid w:val="00835F7E"/>
    <w:rsid w:val="008425DB"/>
    <w:rsid w:val="00845CFD"/>
    <w:rsid w:val="008517C9"/>
    <w:rsid w:val="0086218B"/>
    <w:rsid w:val="00866BB6"/>
    <w:rsid w:val="00872D54"/>
    <w:rsid w:val="00873DA0"/>
    <w:rsid w:val="008A3384"/>
    <w:rsid w:val="008C5FC3"/>
    <w:rsid w:val="008E1380"/>
    <w:rsid w:val="00943693"/>
    <w:rsid w:val="00946F66"/>
    <w:rsid w:val="00951822"/>
    <w:rsid w:val="009672DD"/>
    <w:rsid w:val="00971694"/>
    <w:rsid w:val="009947BC"/>
    <w:rsid w:val="009B0211"/>
    <w:rsid w:val="009C5C03"/>
    <w:rsid w:val="009E3F38"/>
    <w:rsid w:val="009E70CA"/>
    <w:rsid w:val="009F3DAE"/>
    <w:rsid w:val="00A31065"/>
    <w:rsid w:val="00A501F3"/>
    <w:rsid w:val="00A5055F"/>
    <w:rsid w:val="00A569D9"/>
    <w:rsid w:val="00A73B81"/>
    <w:rsid w:val="00A938B5"/>
    <w:rsid w:val="00AC6E79"/>
    <w:rsid w:val="00AD1A53"/>
    <w:rsid w:val="00AD7F00"/>
    <w:rsid w:val="00AE643E"/>
    <w:rsid w:val="00B24A0F"/>
    <w:rsid w:val="00B27583"/>
    <w:rsid w:val="00B27B9D"/>
    <w:rsid w:val="00B37591"/>
    <w:rsid w:val="00B73B4F"/>
    <w:rsid w:val="00B76857"/>
    <w:rsid w:val="00BA66C3"/>
    <w:rsid w:val="00BD1B0E"/>
    <w:rsid w:val="00BF5612"/>
    <w:rsid w:val="00C05844"/>
    <w:rsid w:val="00C12A23"/>
    <w:rsid w:val="00C365DA"/>
    <w:rsid w:val="00C43C13"/>
    <w:rsid w:val="00C5328E"/>
    <w:rsid w:val="00C6565D"/>
    <w:rsid w:val="00C84C87"/>
    <w:rsid w:val="00C941FA"/>
    <w:rsid w:val="00CB16D2"/>
    <w:rsid w:val="00CD05DC"/>
    <w:rsid w:val="00CD3D8E"/>
    <w:rsid w:val="00CD424F"/>
    <w:rsid w:val="00CD5B0D"/>
    <w:rsid w:val="00CE4BD5"/>
    <w:rsid w:val="00CE608D"/>
    <w:rsid w:val="00CF45C8"/>
    <w:rsid w:val="00D324FE"/>
    <w:rsid w:val="00D362DF"/>
    <w:rsid w:val="00D46BC5"/>
    <w:rsid w:val="00D52E5E"/>
    <w:rsid w:val="00D70EAF"/>
    <w:rsid w:val="00D778B9"/>
    <w:rsid w:val="00D916CC"/>
    <w:rsid w:val="00D92D4E"/>
    <w:rsid w:val="00D9422D"/>
    <w:rsid w:val="00DB3723"/>
    <w:rsid w:val="00DC1831"/>
    <w:rsid w:val="00DC68C1"/>
    <w:rsid w:val="00DF71CA"/>
    <w:rsid w:val="00E3286D"/>
    <w:rsid w:val="00E413DD"/>
    <w:rsid w:val="00E46191"/>
    <w:rsid w:val="00E553A1"/>
    <w:rsid w:val="00E63056"/>
    <w:rsid w:val="00E73590"/>
    <w:rsid w:val="00E74F79"/>
    <w:rsid w:val="00E778CA"/>
    <w:rsid w:val="00EF6911"/>
    <w:rsid w:val="00EF710D"/>
    <w:rsid w:val="00F01617"/>
    <w:rsid w:val="00F25422"/>
    <w:rsid w:val="00F26EB1"/>
    <w:rsid w:val="00F272F8"/>
    <w:rsid w:val="00F40180"/>
    <w:rsid w:val="00F52EAD"/>
    <w:rsid w:val="00F53FDC"/>
    <w:rsid w:val="00F7225F"/>
    <w:rsid w:val="00F7539F"/>
    <w:rsid w:val="00F76033"/>
    <w:rsid w:val="00F77B2A"/>
    <w:rsid w:val="00FA14F6"/>
    <w:rsid w:val="00FA3EB3"/>
    <w:rsid w:val="00FC55CD"/>
    <w:rsid w:val="00FD35A6"/>
    <w:rsid w:val="00FF38C6"/>
    <w:rsid w:val="00FF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211F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</w:latentStyles>
  <w:style w:type="paragraph" w:default="1" w:styleId="Normal">
    <w:name w:val="Normal"/>
    <w:qFormat/>
    <w:rsid w:val="00581F15"/>
  </w:style>
  <w:style w:type="paragraph" w:styleId="Heading1">
    <w:name w:val="heading 1"/>
    <w:basedOn w:val="Normal"/>
    <w:next w:val="Normal"/>
    <w:link w:val="Heading1Char"/>
    <w:uiPriority w:val="9"/>
    <w:qFormat/>
    <w:rsid w:val="00F53F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1F497D" w:themeColor="text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A0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16D2"/>
  </w:style>
  <w:style w:type="paragraph" w:styleId="Footer">
    <w:name w:val="footer"/>
    <w:basedOn w:val="Normal"/>
    <w:link w:val="FooterChar"/>
    <w:uiPriority w:val="99"/>
    <w:semiHidden/>
    <w:rsid w:val="001A0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16D2"/>
  </w:style>
  <w:style w:type="paragraph" w:styleId="NormalWeb">
    <w:name w:val="Normal (Web)"/>
    <w:basedOn w:val="Normal"/>
    <w:uiPriority w:val="99"/>
    <w:semiHidden/>
    <w:rsid w:val="001A013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1A013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32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Web"/>
    <w:next w:val="Normal"/>
    <w:link w:val="TitleChar"/>
    <w:uiPriority w:val="10"/>
    <w:qFormat/>
    <w:rsid w:val="00E3286D"/>
    <w:pPr>
      <w:spacing w:before="0" w:beforeAutospacing="0" w:after="0" w:afterAutospacing="0" w:line="560" w:lineRule="exact"/>
    </w:pPr>
    <w:rPr>
      <w:rFonts w:ascii="Constantia" w:eastAsia="Times New Roman" w:hAnsi="Constantia"/>
      <w:b/>
      <w:bCs/>
      <w:color w:val="FFFFF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E3286D"/>
    <w:rPr>
      <w:rFonts w:ascii="Constantia" w:eastAsia="Times New Roman" w:hAnsi="Constantia" w:cs="Times New Roman"/>
      <w:b/>
      <w:bCs/>
      <w:color w:val="FFFFFF"/>
      <w:sz w:val="60"/>
      <w:szCs w:val="60"/>
    </w:rPr>
  </w:style>
  <w:style w:type="character" w:styleId="PlaceholderText">
    <w:name w:val="Placeholder Text"/>
    <w:basedOn w:val="DefaultParagraphFont"/>
    <w:uiPriority w:val="99"/>
    <w:semiHidden/>
    <w:rsid w:val="00E3286D"/>
    <w:rPr>
      <w:color w:val="808080"/>
    </w:rPr>
  </w:style>
  <w:style w:type="paragraph" w:styleId="ListNumber">
    <w:name w:val="List Number"/>
    <w:basedOn w:val="Normal"/>
    <w:uiPriority w:val="99"/>
    <w:rsid w:val="004F0368"/>
    <w:pPr>
      <w:numPr>
        <w:numId w:val="1"/>
      </w:numPr>
    </w:pPr>
    <w:rPr>
      <w:sz w:val="18"/>
      <w:lang w:val="en-ZA"/>
    </w:rPr>
  </w:style>
  <w:style w:type="character" w:styleId="Emphasis">
    <w:name w:val="Emphasis"/>
    <w:basedOn w:val="DefaultParagraphFont"/>
    <w:uiPriority w:val="20"/>
    <w:qFormat/>
    <w:rsid w:val="00FA3EB3"/>
    <w:rPr>
      <w:rFonts w:asciiTheme="minorHAnsi" w:hAnsiTheme="minorHAnsi"/>
      <w:b w:val="0"/>
      <w:i w:val="0"/>
      <w:iCs/>
      <w:caps w:val="0"/>
      <w:smallCaps w:val="0"/>
    </w:rPr>
  </w:style>
  <w:style w:type="paragraph" w:customStyle="1" w:styleId="Field">
    <w:name w:val="Field"/>
    <w:basedOn w:val="Normal"/>
    <w:qFormat/>
    <w:rsid w:val="00232876"/>
    <w:pPr>
      <w:spacing w:after="0" w:line="216" w:lineRule="auto"/>
    </w:pPr>
    <w:rPr>
      <w:i/>
      <w:sz w:val="16"/>
    </w:rPr>
  </w:style>
  <w:style w:type="paragraph" w:styleId="Signature">
    <w:name w:val="Signature"/>
    <w:basedOn w:val="Normal"/>
    <w:link w:val="SignatureChar"/>
    <w:uiPriority w:val="99"/>
    <w:rsid w:val="00CB16D2"/>
    <w:pPr>
      <w:spacing w:after="0" w:line="240" w:lineRule="auto"/>
      <w:ind w:left="4320"/>
      <w:jc w:val="right"/>
    </w:pPr>
    <w:rPr>
      <w:sz w:val="18"/>
    </w:rPr>
  </w:style>
  <w:style w:type="character" w:customStyle="1" w:styleId="SignatureChar">
    <w:name w:val="Signature Char"/>
    <w:basedOn w:val="DefaultParagraphFont"/>
    <w:link w:val="Signature"/>
    <w:uiPriority w:val="99"/>
    <w:rsid w:val="00CB16D2"/>
    <w:rPr>
      <w:sz w:val="18"/>
    </w:rPr>
  </w:style>
  <w:style w:type="paragraph" w:styleId="NoSpacing">
    <w:name w:val="No Spacing"/>
    <w:link w:val="NoSpacingChar"/>
    <w:uiPriority w:val="1"/>
    <w:qFormat/>
    <w:rsid w:val="00696B6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53FDC"/>
    <w:rPr>
      <w:rFonts w:asciiTheme="majorHAnsi" w:eastAsiaTheme="majorEastAsia" w:hAnsiTheme="majorHAnsi" w:cstheme="majorBidi"/>
      <w:b/>
      <w:color w:val="1F497D" w:themeColor="text2"/>
      <w:sz w:val="32"/>
      <w:szCs w:val="32"/>
    </w:rPr>
  </w:style>
  <w:style w:type="paragraph" w:customStyle="1" w:styleId="Labels">
    <w:name w:val="Labels"/>
    <w:basedOn w:val="Normal"/>
    <w:qFormat/>
    <w:rsid w:val="00FD35A6"/>
    <w:pPr>
      <w:spacing w:after="0"/>
    </w:pPr>
    <w:rPr>
      <w:sz w:val="18"/>
    </w:rPr>
  </w:style>
  <w:style w:type="table" w:customStyle="1" w:styleId="OfficeHours">
    <w:name w:val="Office Hours"/>
    <w:basedOn w:val="TableNormal"/>
    <w:uiPriority w:val="99"/>
    <w:rsid w:val="00FD35A6"/>
    <w:pPr>
      <w:spacing w:after="0" w:line="240" w:lineRule="auto"/>
    </w:pPr>
    <w:tblPr>
      <w:tblCellMar>
        <w:left w:w="216" w:type="dxa"/>
        <w:right w:w="216" w:type="dxa"/>
      </w:tblCellMar>
    </w:tblPr>
    <w:tcPr>
      <w:vAlign w:val="bottom"/>
    </w:tcPr>
    <w:tblStylePr w:type="firstRow">
      <w:pPr>
        <w:jc w:val="center"/>
      </w:pPr>
      <w:rPr>
        <w:b/>
      </w:rPr>
      <w:tblPr/>
      <w:tcPr>
        <w:vAlign w:val="top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778CA"/>
  </w:style>
  <w:style w:type="character" w:styleId="CommentReference">
    <w:name w:val="annotation reference"/>
    <w:basedOn w:val="DefaultParagraphFont"/>
    <w:uiPriority w:val="99"/>
    <w:semiHidden/>
    <w:unhideWhenUsed/>
    <w:rsid w:val="006B67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67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67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67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675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B7F4B"/>
    <w:pPr>
      <w:spacing w:after="0" w:line="240" w:lineRule="auto"/>
    </w:pPr>
  </w:style>
  <w:style w:type="paragraph" w:customStyle="1" w:styleId="DocID">
    <w:name w:val="DocID"/>
    <w:basedOn w:val="Footer"/>
    <w:next w:val="Footer"/>
    <w:link w:val="DocIDChar"/>
    <w:rsid w:val="00A73B81"/>
    <w:pPr>
      <w:widowControl w:val="0"/>
      <w:pBdr>
        <w:between w:val="nil"/>
      </w:pBdr>
      <w:tabs>
        <w:tab w:val="clear" w:pos="4680"/>
        <w:tab w:val="clear" w:pos="9360"/>
      </w:tabs>
    </w:pPr>
    <w:rPr>
      <w:rFonts w:ascii="Nunito Sans Light" w:eastAsia="Times New Roman" w:hAnsi="Nunito Sans Light" w:cs="Times New Roman"/>
      <w:sz w:val="18"/>
      <w:szCs w:val="20"/>
    </w:rPr>
  </w:style>
  <w:style w:type="character" w:customStyle="1" w:styleId="DocIDChar">
    <w:name w:val="DocID Char"/>
    <w:basedOn w:val="DefaultParagraphFont"/>
    <w:link w:val="DocID"/>
    <w:rsid w:val="00A73B81"/>
    <w:rPr>
      <w:rFonts w:ascii="Nunito Sans Light" w:eastAsia="Times New Roman" w:hAnsi="Nunito Sans Light" w:cs="Times New Roman"/>
      <w:sz w:val="18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003E0"/>
    <w:rPr>
      <w:color w:val="0096D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0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WBManager@qualifiedproperty.com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WBManager@qualifiedproperty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hr\AppData\Roaming\Microsoft\Templates\Practice%20update%20form%20healthcare.dotx" TargetMode="External"/></Relationships>
</file>

<file path=word/theme/theme1.xml><?xml version="1.0" encoding="utf-8"?>
<a:theme xmlns:a="http://schemas.openxmlformats.org/drawingml/2006/main" name="Business Theme to use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Custom 53">
      <a:majorFont>
        <a:latin typeface="Franklin Gothic Book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roperties xmlns="http://www.imanage.com/work/xmlschema">
  <documentid>ACTIVE!27042771.1</documentid>
  <senderid>CMCINERNEY</senderid>
  <senderemail>CMCINERNEY@BECKERLAWYERS.COM</senderemail>
  <lastmodified>2025-06-25T08:27:00.0000000-04:00</lastmodified>
  <database>ACTIVE</database>
</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CD373B-0576-4E44-A284-0B50CBA69FE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5C8FD774-1B5E-437E-BA97-7C2A38EA27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FD342-8C08-488A-84EA-2A8F5E08ECC9}">
  <ds:schemaRefs>
    <ds:schemaRef ds:uri="http://www.imanage.com/work/xmlschema"/>
  </ds:schemaRefs>
</ds:datastoreItem>
</file>

<file path=customXml/itemProps4.xml><?xml version="1.0" encoding="utf-8"?>
<ds:datastoreItem xmlns:ds="http://schemas.openxmlformats.org/officeDocument/2006/customXml" ds:itemID="{BD0A489A-9285-41C3-9CE8-3D353681C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Practice update form healthcare.dotx</Template>
  <TotalTime>0</TotalTime>
  <Pages>3</Pages>
  <Words>906</Words>
  <Characters>5168</Characters>
  <Application>Microsoft Office Word</Application>
  <DocSecurity>0</DocSecurity>
  <PresentationFormat/>
  <Lines>43</Lines>
  <Paragraphs>12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2025-06-25T12:28:00Z</cp:lastPrinted>
  <dcterms:created xsi:type="dcterms:W3CDTF">2025-12-15T18:45:00Z</dcterms:created>
  <dcterms:modified xsi:type="dcterms:W3CDTF">2025-12-15T18:45:00Z</dcterms:modified>
</cp:coreProperties>
</file>